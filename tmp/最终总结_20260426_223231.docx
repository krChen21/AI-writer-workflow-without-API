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23241A">
      <w:pPr>
        <w:pStyle w:val="32"/>
      </w:pPr>
      <w:r>
        <w:t>AI 总结文章</w:t>
      </w:r>
    </w:p>
    <w:p w14:paraId="05EC1356">
      <w:pPr>
        <w:pStyle w:val="30"/>
        <w:keepNext w:val="0"/>
        <w:keepLines w:val="0"/>
        <w:widowControl/>
        <w:suppressLineNumbers w:val="0"/>
        <w:shd w:val="clear" w:fill="FFFFFF"/>
        <w:spacing w:before="160" w:beforeAutospacing="0" w:after="160" w:afterAutospacing="0"/>
        <w:ind w:left="0" w:right="0" w:firstLine="0"/>
      </w:pPr>
      <w:r>
        <w:t>车 库</w:t>
      </w:r>
      <w:r>
        <w:br w:type="textWrapping"/>
      </w:r>
      <w:r>
        <w:t>一</w:t>
      </w:r>
      <w:r>
        <w:br w:type="textWrapping"/>
      </w:r>
      <w:r>
        <w:br w:type="textWrapping"/>
      </w:r>
      <w:r>
        <w:t>三十七岁那年，我终于承认自己是个无业游民。</w:t>
      </w:r>
      <w:r>
        <w:br w:type="textWrapping"/>
      </w:r>
      <w:r>
        <w:br w:type="textWrapping"/>
      </w:r>
      <w:r>
        <w:t>说起来也不算太丢人。前公司在黄浦江边租了整整两层写字楼，养着三百多个穿格子衬衫的年轻人，专门给各类创业公司做外包开发。老板姓钱，是个精明的温州人，最爱说的一句话是：“咱们这行啊，就像拉面，要不断地抻，但不能断。”这话他说了五年，终于在第六年的春天，面断了。</w:t>
      </w:r>
      <w:r>
        <w:br w:type="textWrapping"/>
      </w:r>
      <w:r>
        <w:br w:type="textWrapping"/>
      </w:r>
      <w:r>
        <w:t>我在那家公司干了整整八年，从最早的嵌入式工程师做到了技术总监。但“总监”这个头衔在公司倒闭的那天早晨，和煎饼果子里的薄脆一样脆弱——轻轻一碰，碎得满地都是。人力通知我离职的那个下午，我正在调试一块STM32的开发板，屏幕上还留着最后一行代码：“while(1){delay(1000);}”——无休止的循环，像极了我当时的人生。</w:t>
      </w:r>
      <w:r>
        <w:br w:type="textWrapping"/>
      </w:r>
      <w:r>
        <w:br w:type="textWrapping"/>
      </w:r>
      <w:r>
        <w:t>老婆陈瑶倒是很淡定。她在社区医院当护士，见过太多生老病死，早就把世事看得很透。那天晚上我回到家，她正在厨房里煮汤，锅里的排骨和莲藕咕嘟咕嘟地冒着热气。我把裁员的事说了，她头都没抬：“多少补偿？”</w:t>
      </w:r>
      <w:r>
        <w:br w:type="textWrapping"/>
      </w:r>
      <w:r>
        <w:br w:type="textWrapping"/>
      </w:r>
      <w:r>
        <w:t>“N+1，大概十五万。”</w:t>
      </w:r>
      <w:r>
        <w:br w:type="textWrapping"/>
      </w:r>
      <w:r>
        <w:br w:type="textWrapping"/>
      </w:r>
      <w:r>
        <w:t>“那还行。”她关小火，转过身来看了我一眼，“正好，你不是一直想在车库里搞个实验室吗？”</w:t>
      </w:r>
      <w:r>
        <w:br w:type="textWrapping"/>
      </w:r>
      <w:r>
        <w:br w:type="textWrapping"/>
      </w:r>
      <w:r>
        <w:t>我当时以为自己听错了。结婚五年，这房子是陈瑶娘家出的首付，车库里堆满了我俩的杂物和隔壁王婶家腌酸菜的坛子。我一直不敢提什么实验室的事，怕她觉得我玩物丧志。谁知道她主动说了。</w:t>
      </w:r>
      <w:r>
        <w:br w:type="textWrapping"/>
      </w:r>
      <w:r>
        <w:br w:type="textWrapping"/>
      </w:r>
      <w:r>
        <w:t>“你那些破电路板、示波器、烙铁，与其摊在客厅茶几上惹我烦，不如搬到车库去。”陈瑶舀了一勺汤尝了尝，“反正你现在也没工作，找点事做总比在家躺着强。不过我话说在前头，三个月后不管你有没有工作，都得给我交家用。”</w:t>
      </w:r>
      <w:r>
        <w:br w:type="textWrapping"/>
      </w:r>
      <w:r>
        <w:br w:type="textWrapping"/>
      </w:r>
      <w:r>
        <w:t>于是我的车库实验室就这么建起来了。</w:t>
      </w:r>
      <w:r>
        <w:br w:type="textWrapping"/>
      </w:r>
      <w:r>
        <w:br w:type="textWrapping"/>
      </w:r>
      <w:r>
        <w:t>说是实验室，其实更像一个科技爱好者的玩具房。我把从公司带回来的两台示波器、一台信号发生器、三把烙铁和几十块开发板搬了进去，又从网上淘了一台二手的回流焊机、几箱子电阻电容和乱七八糟的传感器。陈瑶的弟弟陈浩在化工学院当助教，知道我在搞这个，特意送了两箱实验室淘汰的玻璃器皿和一套基础化学实验设备。</w:t>
      </w:r>
      <w:r>
        <w:br w:type="textWrapping"/>
      </w:r>
      <w:r>
        <w:br w:type="textWrapping"/>
      </w:r>
      <w:r>
        <w:t>“姐夫，你可悠着点。”陈浩把东西搬进车库的时候，看了我半天，“别把我姐的婚房炸了。”</w:t>
      </w:r>
      <w:r>
        <w:br w:type="textWrapping"/>
      </w:r>
      <w:r>
        <w:br w:type="textWrapping"/>
      </w:r>
      <w:r>
        <w:t>“放心，我干嵌入式干了十几年，这点安全意识还是有的。”</w:t>
      </w:r>
      <w:r>
        <w:br w:type="textWrapping"/>
      </w:r>
      <w:r>
        <w:br w:type="textWrapping"/>
      </w:r>
      <w:r>
        <w:t>“嵌入式？”他撇撇嘴，“你在车库搞化学实验，你跟我讲嵌入式？”</w:t>
      </w:r>
      <w:r>
        <w:br w:type="textWrapping"/>
      </w:r>
      <w:r>
        <w:br w:type="textWrapping"/>
      </w:r>
      <w:r>
        <w:t>我没跟他争。因为在那个车库里，我真正想做的确实不只是电子，也不只是化学。我想做的是一个跨学科的玩意儿，一种可以把电子、计算机、化学、材料这些东西串起来的东西。至于它具体是什么，说实话，我当时也不知道。</w:t>
      </w:r>
      <w:r>
        <w:br w:type="textWrapping"/>
      </w:r>
      <w:r>
        <w:br w:type="textWrapping"/>
      </w:r>
      <w:r>
        <w:t>第一个月，来的人很少。</w:t>
      </w:r>
      <w:r>
        <w:br w:type="textWrapping"/>
      </w:r>
      <w:r>
        <w:br w:type="textWrapping"/>
      </w:r>
      <w:r>
        <w:t>隔壁老王偶尔会搬个小马扎坐在车库门口看我焊电路板，一边看一边嗑瓜子。他是退休的电工，对这些东西有天然的亲切感。“小周啊，”他看我焊完一块电源板，用指甲敲了敲桌面，“你这个焊点，比我当年在厂里焊的还圆润。你该去当焊工的。”</w:t>
      </w:r>
      <w:r>
        <w:br w:type="textWrapping"/>
      </w:r>
      <w:r>
        <w:br w:type="textWrapping"/>
      </w:r>
      <w:r>
        <w:t>“王叔，现在谁还手工焊啊，都是贴片机了。”</w:t>
      </w:r>
      <w:r>
        <w:br w:type="textWrapping"/>
      </w:r>
      <w:r>
        <w:br w:type="textWrapping"/>
      </w:r>
      <w:r>
        <w:t>“那你还焊个什么劲？”</w:t>
      </w:r>
      <w:r>
        <w:br w:type="textWrapping"/>
      </w:r>
      <w:r>
        <w:br w:type="textWrapping"/>
      </w:r>
      <w:r>
        <w:t>这话把我问住了。对啊，我到底在焊个什么劲呢？焊点再圆润，也没有生产线愿意多看一眼。可我就是喜欢那种感觉——烙铁头触上焊盘的一瞬，锡丝融化，在助焊剂的帮助下均匀铺开，形成一个光滑的、银亮的圆锥。那是一种秩序感，是在这个越来越混乱的世界里，我能亲手制造的微小秩序。</w:t>
      </w:r>
      <w:r>
        <w:br w:type="textWrapping"/>
      </w:r>
      <w:r>
        <w:br w:type="textWrapping"/>
      </w:r>
      <w:r>
        <w:t>第二个月，情况开始有变化。</w:t>
      </w:r>
      <w:r>
        <w:br w:type="textWrapping"/>
      </w:r>
      <w:r>
        <w:br w:type="textWrapping"/>
      </w:r>
      <w:r>
        <w:t>第一个找上门来的是个三十来岁的散打运动员，姓马，在大成路上开了一家搏击俱乐部。他来的时候我正在调试一个用ESP32做的温湿度传感器，车库里弥漫着松香和酒精的味道，混合成一种让人昏昏欲睡的气味。</w:t>
      </w:r>
      <w:r>
        <w:br w:type="textWrapping"/>
      </w:r>
      <w:r>
        <w:br w:type="textWrapping"/>
      </w:r>
      <w:r>
        <w:t>“我听说你这能修各种电子产品？”马教练穿着一件黑色的运动T恤，脖子上挂着一枚玉观音，看起来不像是来打架的。</w:t>
      </w:r>
      <w:r>
        <w:br w:type="textWrapping"/>
      </w:r>
      <w:r>
        <w:br w:type="textWrapping"/>
      </w:r>
      <w:r>
        <w:t>“谁跟你说的？”</w:t>
      </w:r>
      <w:r>
        <w:br w:type="textWrapping"/>
      </w:r>
      <w:r>
        <w:br w:type="textWrapping"/>
      </w:r>
      <w:r>
        <w:t>“保安老李。他说你连隔壁那条街理发店的推子都能修。”</w:t>
      </w:r>
      <w:r>
        <w:br w:type="textWrapping"/>
      </w:r>
      <w:r>
        <w:br w:type="textWrapping"/>
      </w:r>
      <w:r>
        <w:t>我愣了一下，才想起来上个月确实帮小区门口的理发店修过一次电推子。那玩意儿其实没什么技术含量，就是马达的碳刷磨光了，换了两个新的就行。没想到这事儿传出去了。</w:t>
      </w:r>
      <w:r>
        <w:br w:type="textWrapping"/>
      </w:r>
      <w:r>
        <w:br w:type="textWrapping"/>
      </w:r>
      <w:r>
        <w:t>“什么东西坏了？”我放下烙铁，擦了擦手。</w:t>
      </w:r>
      <w:r>
        <w:br w:type="textWrapping"/>
      </w:r>
      <w:r>
        <w:br w:type="textWrapping"/>
      </w:r>
      <w:r>
        <w:t>马教练从背包里掏出一个手掌大小的铁盒子，方方正正的，表面贴着红色的硅胶按键，上面用白漆印着几个字——“电子计时器”。这东西我太熟悉了，标准的搏击比赛用计时器，用来控制回合时间和休息时间。</w:t>
      </w:r>
      <w:r>
        <w:br w:type="textWrapping"/>
      </w:r>
      <w:r>
        <w:br w:type="textWrapping"/>
      </w:r>
      <w:r>
        <w:t>“这东西不响了，”他把铁盒子放在我桌上，语气有些无奈，“最后一个回合结束的时候，它不嘀嘀叫，我那个学员被对方多揍了十秒钟，现在闹着要退费。”</w:t>
      </w:r>
      <w:r>
        <w:br w:type="textWrapping"/>
      </w:r>
      <w:r>
        <w:br w:type="textWrapping"/>
      </w:r>
      <w:r>
        <w:t>我拿起计时器翻来覆去看了两眼，找了个螺丝刀把后盖撬开。里面是一块很简单的单片机电路，蜂鸣器的引脚焊点有一颗细微的裂缝——震动太多，焊点疲劳了。我用烙铁重新补了一下焊，前后不到五分钟。拆装的时候顺手把电池触点上的氧化层也刮了刮。</w:t>
      </w:r>
      <w:r>
        <w:br w:type="textWrapping"/>
      </w:r>
      <w:r>
        <w:br w:type="textWrapping"/>
      </w:r>
      <w:r>
        <w:t>“好了。”</w:t>
      </w:r>
      <w:r>
        <w:br w:type="textWrapping"/>
      </w:r>
      <w:r>
        <w:br w:type="textWrapping"/>
      </w:r>
      <w:r>
        <w:t>马教练按了几下按钮，计时器发出清脆的嘀嘀声。他不敢相信地看着我，又按了几次，确认确实好了，才抬起头来。</w:t>
      </w:r>
      <w:r>
        <w:br w:type="textWrapping"/>
      </w:r>
      <w:r>
        <w:br w:type="textWrapping"/>
      </w:r>
      <w:r>
        <w:t>“多少钱？”</w:t>
      </w:r>
      <w:r>
        <w:br w:type="textWrapping"/>
      </w:r>
      <w:r>
        <w:br w:type="textWrapping"/>
      </w:r>
      <w:r>
        <w:t>“算了，就五分钟的事。”</w:t>
      </w:r>
      <w:r>
        <w:br w:type="textWrapping"/>
      </w:r>
      <w:r>
        <w:br w:type="textWrapping"/>
      </w:r>
      <w:r>
        <w:t>他没有走。他在我的车库里站了一会儿，看着满桌子的仪器设备和各种半成品，忽然问我：“你在家搞这些，能挣多少钱？”</w:t>
      </w:r>
      <w:r>
        <w:br w:type="textWrapping"/>
      </w:r>
      <w:r>
        <w:br w:type="textWrapping"/>
      </w:r>
      <w:r>
        <w:t>“挣不了钱，纯爱好。”</w:t>
      </w:r>
      <w:r>
        <w:br w:type="textWrapping"/>
      </w:r>
      <w:r>
        <w:br w:type="textWrapping"/>
      </w:r>
      <w:r>
        <w:t>“那我给你介绍个活儿。”他掏出手机翻了翻，“我们隔壁有个开剧本杀店的，说是他店里那种机关道具老坏，找了好几个电工都修不了。你要是有兴趣，我让他来找你。”</w:t>
      </w:r>
      <w:r>
        <w:br w:type="textWrapping"/>
      </w:r>
      <w:r>
        <w:br w:type="textWrapping"/>
      </w:r>
      <w:r>
        <w:t>这就是第一单生意的由来。剧本杀店的老板姓周，跟我同姓，是个浓眉大眼的胖子。他店里的机关道具是一套用Arduino控制的电磁锁和舵机组合，用来控制密室的门和暗格。这东西坏了有三个多月，找了好几个人来修，有人说是电路烧了，有人说是程序跑飞了，但都没修好。</w:t>
      </w:r>
      <w:r>
        <w:br w:type="textWrapping"/>
      </w:r>
      <w:r>
        <w:br w:type="textWrapping"/>
      </w:r>
      <w:r>
        <w:t>我花了半天时间排查，发现问题其实很简单：电源适配器的输出电容老化，纹波太大，导致单片机频繁复位。换了个电源，一切恢复正常。周老板高兴得不行，非要请我吃小龙虾，临走前硬塞了五百块钱。</w:t>
      </w:r>
      <w:r>
        <w:br w:type="textWrapping"/>
      </w:r>
      <w:r>
        <w:br w:type="textWrapping"/>
      </w:r>
      <w:r>
        <w:t>那天晚上，我坐在车库里，看着桌上那五百块钱，忽然觉得事情好像不太一样了。</w:t>
      </w:r>
      <w:r>
        <w:br w:type="textWrapping"/>
      </w:r>
      <w:r>
        <w:br w:type="textWrapping"/>
      </w:r>
      <w:r>
        <w:t>第三个月，车库的访客逐渐多了起来。</w:t>
      </w:r>
      <w:r>
        <w:br w:type="textWrapping"/>
      </w:r>
      <w:r>
        <w:br w:type="textWrapping"/>
      </w:r>
      <w:r>
        <w:t>保安老李几乎每天都来，说他儿子上小学五年级，有个科技节的手工作业，问我能不能帮个忙。我说你可以让你儿子自己来，我可以教他。于是老李的儿子小浩浩来了，带着一个用纸板做的“太阳能小车”，其实就是在玩具车上贴了一块很小的太阳能板。我帮他换了块效率更高的板子，又加了一个超级电容做储能，小车跑起来稳当多了。小浩浩高兴得尖叫起来，老李在一边眼眶都红了。</w:t>
      </w:r>
      <w:r>
        <w:br w:type="textWrapping"/>
      </w:r>
      <w:r>
        <w:br w:type="textWrapping"/>
      </w:r>
      <w:r>
        <w:t>“周叔，”小浩浩走的时候拉着我的袖子，“我长大也要当工程师。”</w:t>
      </w:r>
      <w:r>
        <w:br w:type="textWrapping"/>
      </w:r>
      <w:r>
        <w:br w:type="textWrapping"/>
      </w:r>
      <w:r>
        <w:t>“行啊，不过你要先把数学学好。”</w:t>
      </w:r>
      <w:r>
        <w:br w:type="textWrapping"/>
      </w:r>
      <w:r>
        <w:br w:type="textWrapping"/>
      </w:r>
      <w:r>
        <w:t>“数学我考了七十分呢！”</w:t>
      </w:r>
      <w:r>
        <w:br w:type="textWrapping"/>
      </w:r>
      <w:r>
        <w:br w:type="textWrapping"/>
      </w:r>
      <w:r>
        <w:t>我张了张嘴，想说七十分别说工程师了连修自行车都够呛。但看到老李那欣慰的眼神，我把这句话咽了回去。</w:t>
      </w:r>
      <w:r>
        <w:br w:type="textWrapping"/>
      </w:r>
      <w:r>
        <w:br w:type="textWrapping"/>
      </w:r>
      <w:r>
        <w:t>隔壁王婶也来了。她抱着那坛酸菜，说是坛子口总漏气，腌出来的酸菜发苦。我跟她说这不是坛子的问题，是你的发酵温度不稳定。她不信，非要我修坛子。我没办法，给她设计了一个小装置——一个DS18B20温度探头加一个OLED显示屏，用Arduino nano读取数据，实时显示温度和推荐的pH范围。王婶看了半天，说：“这不就是个温度计嘛，还装了个小电视。”</w:t>
      </w:r>
      <w:r>
        <w:br w:type="textWrapping"/>
      </w:r>
      <w:r>
        <w:br w:type="textWrapping"/>
      </w:r>
      <w:r>
        <w:t>我说：“王婶，你说是就是吧。”</w:t>
      </w:r>
      <w:r>
        <w:br w:type="textWrapping"/>
      </w:r>
      <w:r>
        <w:br w:type="textWrapping"/>
      </w:r>
      <w:r>
        <w:t>那个坛子后来成了我车库里的一个常设展品。它的发酵曲线被记录下来，我发现乳酸菌的活性在二十二到二十五度之间最高。王婶按照这个范围调整了存放位置，半个月后送了一碗酸菜来，果然又脆又香。老李尝了一口，竖起了大拇指：“比超市买的好吃多了。”</w:t>
      </w:r>
      <w:r>
        <w:br w:type="textWrapping"/>
      </w:r>
      <w:r>
        <w:br w:type="textWrapping"/>
      </w:r>
      <w:r>
        <w:t>这件事让我想明白了一件事：技术的价值不在于它有多前沿，而在于它能解决谁的问题。</w:t>
      </w:r>
      <w:r>
        <w:br w:type="textWrapping"/>
      </w:r>
      <w:r>
        <w:br w:type="textWrapping"/>
      </w:r>
      <w:r>
        <w:t>白领小楚来的那天下了很大的雨。她是在陆家嘴上班的投行分析师，穿着一身剪裁利落的深蓝色西装裙，踩着十厘米的高跟鞋，撑着一把被风吹得歪歪扭扭的雨伞，狼狈地出现在我家车库门口。雨水顺着她的发梢往下滴，但她双手紧紧护着一个黑色的大号公文包，像护着什么宝贝。</w:t>
      </w:r>
      <w:r>
        <w:br w:type="textWrapping"/>
      </w:r>
      <w:r>
        <w:br w:type="textWrapping"/>
      </w:r>
      <w:r>
        <w:t>“您是周工？”她说话的声音很好听，带着一种训练有素的礼貌，但语速快得像在做汇报，“我通过朋友介绍找到您的，这是我的名片。”</w:t>
      </w:r>
      <w:r>
        <w:br w:type="textWrapping"/>
      </w:r>
      <w:r>
        <w:br w:type="textWrapping"/>
      </w:r>
      <w:r>
        <w:t>我接过名片看了一眼：楚云舒，某国际投行，副总裁。后面还跟着一长串我看不懂的英文缩写。</w:t>
      </w:r>
      <w:r>
        <w:br w:type="textWrapping"/>
      </w:r>
      <w:r>
        <w:br w:type="textWrapping"/>
      </w:r>
      <w:r>
        <w:t>“请坐。”我指了指车库角落里那把折叠椅，“什么事？”</w:t>
      </w:r>
      <w:r>
        <w:br w:type="textWrapping"/>
      </w:r>
      <w:r>
        <w:br w:type="textWrapping"/>
      </w:r>
      <w:r>
        <w:t>楚云舒从公文包里小心翼翼地取出一个透明密封袋，里面装着一块绿色的电路板，大约两张名片并排那么大。我一眼就认出了上面的元器件——这是一块精密的电能计量芯片，旁边是四层走线的信号调理电路，用料非常讲究。</w:t>
      </w:r>
      <w:r>
        <w:br w:type="textWrapping"/>
      </w:r>
      <w:r>
        <w:br w:type="textWrapping"/>
      </w:r>
      <w:r>
        <w:t>“这是我一个客户拿给我看的，”楚云舒说，“他们是一家做新能源充电桩的公司，研发过程中发现有一些实验板损坏了，怀疑跟供电质量有关。但他们的技术团队和供应商都分析不出具体原因，所以想找第三方做一下失效分析。”</w:t>
      </w:r>
      <w:r>
        <w:br w:type="textWrapping"/>
      </w:r>
      <w:r>
        <w:br w:type="textWrapping"/>
      </w:r>
      <w:r>
        <w:t>她说得很有条理，但眼神里有一丝焦虑。我后来才知道，这个客户是她的一个重要客户，如果搞不定这件事，几千万的融资项目就要黄了。而她的老板只给了她一周的时间。</w:t>
      </w:r>
      <w:r>
        <w:br w:type="textWrapping"/>
      </w:r>
      <w:r>
        <w:br w:type="textWrapping"/>
      </w:r>
      <w:r>
        <w:t>我把电路板从密封袋里取出来，夹在体视显微镜下仔细看了看。这块板子被涂了一层三防漆，用来防潮防腐蚀，但在显微镜下，我注意到几个关键位置的漆面有细微的气泡，气泡下方是焊盘和过孔。</w:t>
      </w:r>
      <w:r>
        <w:br w:type="textWrapping"/>
      </w:r>
      <w:r>
        <w:br w:type="textWrapping"/>
      </w:r>
      <w:r>
        <w:t>“你这个板子有没有在高压环境下用过？”我问。</w:t>
      </w:r>
      <w:r>
        <w:br w:type="textWrapping"/>
      </w:r>
      <w:r>
        <w:br w:type="textWrapping"/>
      </w:r>
      <w:r>
        <w:t>“什么意思？”</w:t>
      </w:r>
      <w:r>
        <w:br w:type="textWrapping"/>
      </w:r>
      <w:r>
        <w:br w:type="textWrapping"/>
      </w:r>
      <w:r>
        <w:t>“比如说，高海拔地区。”</w:t>
      </w:r>
      <w:r>
        <w:br w:type="textWrapping"/>
      </w:r>
      <w:r>
        <w:br w:type="textWrapping"/>
      </w:r>
      <w:r>
        <w:t>楚云舒愣了一下，掏出手机翻了翻邮件：“他们在四川甘孜那边做了三个月的实地测试，海拔三千多米。”</w:t>
      </w:r>
      <w:r>
        <w:br w:type="textWrapping"/>
      </w:r>
      <w:r>
        <w:br w:type="textWrapping"/>
      </w:r>
      <w:r>
        <w:t>“那就对了。”我指着显微镜下的图像给她看，“你看这些气泡，里面是封住的空气。在低海拔地区灌胶的时候，气泡内部的压力和海平面大气压差不多。到了高海拔地区，外部气压降低，气泡就会膨胀，挤压焊盘上的阻焊层，造成微裂纹。时间长了，水汽渗进去，就会腐蚀线路。”</w:t>
      </w:r>
      <w:r>
        <w:br w:type="textWrapping"/>
      </w:r>
      <w:r>
        <w:br w:type="textWrapping"/>
      </w:r>
      <w:r>
        <w:t>楚云舒看着显微镜下的画面，嘴唇微微张开，像一个在课堂上恍然大悟的学生。她说：“那我该怎么跟客户解释？”</w:t>
      </w:r>
      <w:r>
        <w:br w:type="textWrapping"/>
      </w:r>
      <w:r>
        <w:br w:type="textWrapping"/>
      </w:r>
      <w:r>
        <w:t>“让他们换一种灌胶工艺，真空灌胶。把气泡抽掉就行。”</w:t>
      </w:r>
      <w:r>
        <w:br w:type="textWrapping"/>
      </w:r>
      <w:r>
        <w:br w:type="textWrapping"/>
      </w:r>
      <w:r>
        <w:t>她走了之后，我在车库里坐了很久。雨还在下，打在车棚的铁皮上，声音又急又密。我忽然想起十年前还在读研究生的时候，导师说过一句话：“技术这东西，你把它搞明白了，它就像一面镜子，照出的全是常识。可惜大多数人连镜子都懒得擦干净。”</w:t>
      </w:r>
      <w:r>
        <w:br w:type="textWrapping"/>
      </w:r>
      <w:r>
        <w:br w:type="textWrapping"/>
      </w:r>
      <w:r>
        <w:t>一周后，楚云舒又来了。这一次她没有穿高跟鞋，换了一双小白鞋，手里提着两杯瑞幸咖啡和一个精致的纸袋，里面是杏花楼的蝴蝶酥。</w:t>
      </w:r>
      <w:r>
        <w:br w:type="textWrapping"/>
      </w:r>
      <w:r>
        <w:br w:type="textWrapping"/>
      </w:r>
      <w:r>
        <w:t>“搞定了，”她笑着说，笑容比上次放松了很多，“客户那边很满意，说你是高人。”</w:t>
      </w:r>
      <w:r>
        <w:br w:type="textWrapping"/>
      </w:r>
      <w:r>
        <w:br w:type="textWrapping"/>
      </w:r>
      <w:r>
        <w:t>“别，我就是个失业的工程师。”</w:t>
      </w:r>
      <w:r>
        <w:br w:type="textWrapping"/>
      </w:r>
      <w:r>
        <w:br w:type="textWrapping"/>
      </w:r>
      <w:r>
        <w:t>“失业怎么了？”楚云舒看了我一眼，那眼神里有一种我很难形容的东西，不是同情，也不是欣赏，更像是一种认可，“你要是愿意，我可以帮你介绍一些项目。我手上有不少科技公司的客户，经常需要这种技术咨询服务。”</w:t>
      </w:r>
      <w:r>
        <w:br w:type="textWrapping"/>
      </w:r>
      <w:r>
        <w:br w:type="textWrapping"/>
      </w:r>
      <w:r>
        <w:t>“我没公司，也没发票。”</w:t>
      </w:r>
      <w:r>
        <w:br w:type="textWrapping"/>
      </w:r>
      <w:r>
        <w:br w:type="textWrapping"/>
      </w:r>
      <w:r>
        <w:t>她的回答来得很快，像是不需要思考：“发票的事我来解决。你的技术就是最好的发票。”</w:t>
      </w:r>
      <w:r>
        <w:br w:type="textWrapping"/>
      </w:r>
      <w:r>
        <w:br w:type="textWrapping"/>
      </w:r>
      <w:r>
        <w:t>我开始有了固定的收入。</w:t>
      </w:r>
      <w:r>
        <w:br w:type="textWrapping"/>
      </w:r>
      <w:r>
        <w:br w:type="textWrapping"/>
      </w:r>
      <w:r>
        <w:t>楚云舒陆续介绍了好几个项目，有做传感器的，有做电源管理的，还有一家做智能家居的初创公司，整个研发团队都是刚毕业的大学生，连示波器都不会用。我给他们做了一天的培训，把嵌入式开发的基本流程讲了一遍，走的时候他们CTO握着我的手说：“周老师，要不您来我们公司当技术顾问吧？”</w:t>
      </w:r>
      <w:r>
        <w:br w:type="textWrapping"/>
      </w:r>
      <w:r>
        <w:br w:type="textWrapping"/>
      </w:r>
      <w:r>
        <w:t>我拒绝了。不是矫情，是觉得如果去了上班，我在车库里捣鼓的那些东西就要半途而废了。而我已经隐约感觉到，那个还没有成型的想法，可能比我想象的要大得多。</w:t>
      </w:r>
      <w:r>
        <w:br w:type="textWrapping"/>
      </w:r>
      <w:r>
        <w:br w:type="textWrapping"/>
      </w:r>
      <w:r>
        <w:t>事情的真正转机，来得很意外。</w:t>
      </w:r>
      <w:r>
        <w:br w:type="textWrapping"/>
      </w:r>
      <w:r>
        <w:br w:type="textWrapping"/>
      </w:r>
      <w:r>
        <w:t>有一天楚云舒打电话来，说有一位老先生想见我。我问是谁，她只说：“你来了就知道。”</w:t>
      </w:r>
      <w:r>
        <w:br w:type="textWrapping"/>
      </w:r>
      <w:r>
        <w:br w:type="textWrapping"/>
      </w:r>
      <w:r>
        <w:t>来的是一个六十多岁的老人，姓顾，穿着一件洗得发白的浅蓝色夹克，脚上是一双布鞋，看上去像刚从菜市场遛弯回来。但楚云舒陪他一起来的，而且态度恭敬得有些过分。我偷偷问她这位到底是谁，她压低声音说：“顾海川，交大的名誉教授，半导体行业的老前辈。他在一个技术论坛上看到了你写的那篇关于微流控芯片灌胶工艺的帖子，自己找过来的。”</w:t>
      </w:r>
      <w:r>
        <w:br w:type="textWrapping"/>
      </w:r>
      <w:r>
        <w:br w:type="textWrapping"/>
      </w:r>
      <w:r>
        <w:t>我吃了一惊。那篇帖子是我三个月前随手写的，发在一个很小的技术论坛上，浏览量不到两百。没想到会被人看到，更没想到是被这样一个人看到。</w:t>
      </w:r>
      <w:r>
        <w:br w:type="textWrapping"/>
      </w:r>
      <w:r>
        <w:br w:type="textWrapping"/>
      </w:r>
      <w:r>
        <w:t>“周工，”顾教授摆摆手，笑着说，“别紧张，我就是个退休老头，闲不住。”他的声音不大，但中气很足，带着一种老派知识分子的从容。</w:t>
      </w:r>
      <w:r>
        <w:br w:type="textWrapping"/>
      </w:r>
      <w:r>
        <w:br w:type="textWrapping"/>
      </w:r>
      <w:r>
        <w:t>我赶紧把两位请进车库。顾教授进来之后，眼睛就没歇过，从示波器看到信号发生器，从回流焊机看到化学实验台，最后在角落里那只用铁架台支着的奇怪装置前停了下来。</w:t>
      </w:r>
      <w:r>
        <w:br w:type="textWrapping"/>
      </w:r>
      <w:r>
        <w:br w:type="textWrapping"/>
      </w:r>
      <w:r>
        <w:t>那是一套我花了两个月搭建的试验系统。核心是一块自制的微流控芯片，用PDMS浇注的，上面蚀刻着密密麻麻的微米级通道。芯片连着四组精密注射泵和一套自行设计的电化学检测电路，所有控制程序都是我一行一行写的。这个装置的用途说起来很简单——快速检测体液中的肿瘤标志物。</w:t>
      </w:r>
      <w:r>
        <w:br w:type="textWrapping"/>
      </w:r>
      <w:r>
        <w:br w:type="textWrapping"/>
      </w:r>
      <w:r>
        <w:t>但它的原理不简单。它结合了微流控技术、电化学传感和机器学习算法，能够在十五分钟内完成传统方法需要四五个小时的检测流程，而且成本只有现有技术的十分之一。</w:t>
      </w:r>
      <w:r>
        <w:br w:type="textWrapping"/>
      </w:r>
      <w:r>
        <w:br w:type="textWrapping"/>
      </w:r>
      <w:r>
        <w:t>顾教授看了很久，一句话没说。</w:t>
      </w:r>
      <w:r>
        <w:br w:type="textWrapping"/>
      </w:r>
      <w:r>
        <w:br w:type="textWrapping"/>
      </w:r>
      <w:r>
        <w:t>车库里安静得能听见注射泵微弱的嗡嗡声。楚云舒站在门口，大气都不敢出。我注意到顾教授的手指在微微发抖——不是年老的那种抖，是激动。</w:t>
      </w:r>
      <w:r>
        <w:br w:type="textWrapping"/>
      </w:r>
      <w:r>
        <w:br w:type="textWrapping"/>
      </w:r>
      <w:r>
        <w:t>终于，顾教授转过身来，看着我。他的眼神变了，不再是进门时那种随意和和蔼，而是一种很认真、很专注的目光，像是在看一件珍贵的东西。</w:t>
      </w:r>
      <w:r>
        <w:br w:type="textWrapping"/>
      </w:r>
      <w:r>
        <w:br w:type="textWrapping"/>
      </w:r>
      <w:r>
        <w:t>“小周，”他叫我，“你这个东西，做出来是备着玩玩，还是有别的想法？”</w:t>
      </w:r>
      <w:r>
        <w:br w:type="textWrapping"/>
      </w:r>
      <w:r>
        <w:br w:type="textWrapping"/>
      </w:r>
      <w:r>
        <w:t>我沉默了几秒，说：“顾教授，我父亲是肺癌走的。发现的时候已经是晚期。我在想，如果有一种便宜又快的检测方法，可以在社区医院甚至在家里做早期筛查，是不是会不一样？”</w:t>
      </w:r>
      <w:r>
        <w:br w:type="textWrapping"/>
      </w:r>
      <w:r>
        <w:br w:type="textWrapping"/>
      </w:r>
      <w:r>
        <w:t>顾教授点了点头。</w:t>
      </w:r>
      <w:r>
        <w:br w:type="textWrapping"/>
      </w:r>
      <w:r>
        <w:br w:type="textWrapping"/>
      </w:r>
      <w:r>
        <w:t>他又看了一会儿那个装置，然后从怀里掏出一张名片，递给我。名片很简单，白底黑字，只有一个名字和一串电话号码。</w:t>
      </w:r>
      <w:r>
        <w:br w:type="textWrapping"/>
      </w:r>
      <w:r>
        <w:br w:type="textWrapping"/>
      </w:r>
      <w:r>
        <w:t>“下周一，你来我办公室一趟。”他顿了顿，“带上你所有的资料。”</w:t>
      </w:r>
      <w:r>
        <w:br w:type="textWrapping"/>
      </w:r>
      <w:r>
        <w:br w:type="textWrapping"/>
      </w:r>
      <w:r>
        <w:t>二</w:t>
      </w:r>
      <w:r>
        <w:br w:type="textWrapping"/>
      </w:r>
      <w:r>
        <w:br w:type="textWrapping"/>
      </w:r>
      <w:r>
        <w:t>交大的实验室比顾教授说的还要大。</w:t>
      </w:r>
      <w:r>
        <w:br w:type="textWrapping"/>
      </w:r>
      <w:r>
        <w:br w:type="textWrapping"/>
      </w:r>
      <w:r>
        <w:t>第一天报到的时候，行政老师领着我穿过三栋连廊，推开一扇需要用门禁卡才能打开的铁门，里面是一千二百平方米的开放空间。新风系统嗡嗡地响着，恒温恒湿的洁净区用玻璃墙隔开，透过玻璃能看见里面排列整齐的六台大型设备。我后来才知道，单单那台场发射扫描电镜的价格，就够我在车库里买一辈子玩具。</w:t>
      </w:r>
      <w:r>
        <w:br w:type="textWrapping"/>
      </w:r>
      <w:r>
        <w:br w:type="textWrapping"/>
      </w:r>
      <w:r>
        <w:t>“这是你的工位。”行政老师指了指角落里一张靠窗的桌子。</w:t>
      </w:r>
      <w:r>
        <w:br w:type="textWrapping"/>
      </w:r>
      <w:r>
        <w:br w:type="textWrapping"/>
      </w:r>
      <w:r>
        <w:t>桌子很旧，胡桃木色的桌面上有几道圆珠笔画的痕迹，还有一小块被烙铁烫焦的印子。我摸了摸那个焦痕，忽然觉得这个地方好像也没那么吓人。干我们这行的，谁没烧过几张桌子呢？</w:t>
      </w:r>
      <w:r>
        <w:br w:type="textWrapping"/>
      </w:r>
      <w:r>
        <w:br w:type="textWrapping"/>
      </w:r>
      <w:r>
        <w:t>头两周，我几乎没怎么说话。</w:t>
      </w:r>
      <w:r>
        <w:br w:type="textWrapping"/>
      </w:r>
      <w:r>
        <w:br w:type="textWrapping"/>
      </w:r>
      <w:r>
        <w:t>研究中心里除了顾教授，还有三个副教授、两个副研究员、一个技术员和七八个博士生。他们每个人都有很漂亮的履历：清华的本科、斯坦福的博士、海德堡的博士后。开组会的时候，他们讲的东西我只听懂了一半，另外一半像是一门外语。不是因为我听不懂那些术语，而是因为他们的思维方式和我完全不一样。</w:t>
      </w:r>
      <w:r>
        <w:br w:type="textWrapping"/>
      </w:r>
      <w:r>
        <w:br w:type="textWrapping"/>
      </w:r>
      <w:r>
        <w:t>他们是做科研的。一条微流控通道，他们可以花三个月去优化表面修饰的化学工艺，以求那百分之一的灵敏度提升。而我是做工程的——三个月，我可以把整个系统从概念做到原型机，虽然每个环节都有瑕疵，但至少能转起来。</w:t>
      </w:r>
      <w:r>
        <w:br w:type="textWrapping"/>
      </w:r>
      <w:r>
        <w:br w:type="textWrapping"/>
      </w:r>
      <w:r>
        <w:t>这两种思维方式之间的差异，远比我想象的要大。</w:t>
      </w:r>
      <w:r>
        <w:br w:type="textWrapping"/>
      </w:r>
      <w:r>
        <w:br w:type="textWrapping"/>
      </w:r>
      <w:r>
        <w:t>第一个摩擦发生在一个周二的下午。</w:t>
      </w:r>
      <w:r>
        <w:br w:type="textWrapping"/>
      </w:r>
      <w:r>
        <w:br w:type="textWrapping"/>
      </w:r>
      <w:r>
        <w:t>研究中心的副主任姓梁，四十出头，发际线已经退到了头顶，戴着一副金丝眼镜，说话的声音又轻又慢，但每一句都像在审批文件。梁教授负责微流控芯片的设计工作，在这个领域发了十几篇高水平论文，是整个中心学术地位仅次于顾教授的人。</w:t>
      </w:r>
      <w:r>
        <w:br w:type="textWrapping"/>
      </w:r>
      <w:r>
        <w:br w:type="textWrapping"/>
      </w:r>
      <w:r>
        <w:t>那天他拿着一张设计图来找我，说要做一个三层的微流控芯片，用来实现白细胞的分选和富集。设计图画得很漂亮，通道最窄的地方只有二十微米，阀门结构精巧得像一座微型立交桥。</w:t>
      </w:r>
      <w:r>
        <w:br w:type="textWrapping"/>
      </w:r>
      <w:r>
        <w:br w:type="textWrapping"/>
      </w:r>
      <w:r>
        <w:t>“周工，你看看这个芯片的驱动部分，”梁教授把图纸摊在我桌上，“我们打算用外接的电磁阀阵列来控制，但那个东西体积太大了，不太符合便携式的要求。你有没有办法把它集成到系统里？”</w:t>
      </w:r>
      <w:r>
        <w:br w:type="textWrapping"/>
      </w:r>
      <w:r>
        <w:br w:type="textWrapping"/>
      </w:r>
      <w:r>
        <w:t>我看了看图纸，又看了看他，问了一个很基础的问题：“你这个芯片，打算用什么材料做？”</w:t>
      </w:r>
      <w:r>
        <w:br w:type="textWrapping"/>
      </w:r>
      <w:r>
        <w:br w:type="textWrapping"/>
      </w:r>
      <w:r>
        <w:t>“PDMS。”</w:t>
      </w:r>
      <w:r>
        <w:br w:type="textWrapping"/>
      </w:r>
      <w:r>
        <w:br w:type="textWrapping"/>
      </w:r>
      <w:r>
        <w:t>“PDMS本身是软的，配合气动阀门没问题。但你现在要做三层结构，每一层都要对准键合，良率能有多少？”</w:t>
      </w:r>
      <w:r>
        <w:br w:type="textWrapping"/>
      </w:r>
      <w:r>
        <w:br w:type="textWrapping"/>
      </w:r>
      <w:r>
        <w:t>梁教授愣了一下，大概没想到我会从这个角度提问。他沉默了两秒，说：“我们在实验室里做，良率大概百分之六十。”</w:t>
      </w:r>
      <w:r>
        <w:br w:type="textWrapping"/>
      </w:r>
      <w:r>
        <w:br w:type="textWrapping"/>
      </w:r>
      <w:r>
        <w:t>“那如果做成产品，每天生产一千片，良率会掉到多少？”</w:t>
      </w:r>
      <w:r>
        <w:br w:type="textWrapping"/>
      </w:r>
      <w:r>
        <w:br w:type="textWrapping"/>
      </w:r>
      <w:r>
        <w:t>“这跟你有关系吗？”梁教授的眉头皱了一下，语气还是那副不急不慢的样子，但话里的温度降了好几度，“你先想办法把驱动做小就行，良率的问题我们后面再说。”</w:t>
      </w:r>
      <w:r>
        <w:br w:type="textWrapping"/>
      </w:r>
      <w:r>
        <w:br w:type="textWrapping"/>
      </w:r>
      <w:r>
        <w:t>我没有再说什么。但那天晚上回到租住的小公寓，我给陈瑶打了个电话。</w:t>
      </w:r>
      <w:r>
        <w:br w:type="textWrapping"/>
      </w:r>
      <w:r>
        <w:br w:type="textWrapping"/>
      </w:r>
      <w:r>
        <w:t>“我可能不太适合这里，”我说，“他们做的东西太前沿了，我插不上嘴。”</w:t>
      </w:r>
      <w:r>
        <w:br w:type="textWrapping"/>
      </w:r>
      <w:r>
        <w:br w:type="textWrapping"/>
      </w:r>
      <w:r>
        <w:t>陈瑶在电话那头沉默了一会儿，然后说了一句让我记了很久的话：“你插不上嘴就别插。先听，先看，先学。你当初在车库焊板子的时候，也没人教过你微流控该怎么做。”</w:t>
      </w:r>
      <w:r>
        <w:br w:type="textWrapping"/>
      </w:r>
      <w:r>
        <w:br w:type="textWrapping"/>
      </w:r>
      <w:r>
        <w:t>挂了电话，我坐在阳台上抽了根烟。公寓在六楼，能看见远处交大的图书馆，灯火通明的像一个发光的鸟巢。我想起父亲当年从钳工转行学电工的时候，也是先看了半年图纸才敢上手。这事急不来。</w:t>
      </w:r>
      <w:r>
        <w:br w:type="textWrapping"/>
      </w:r>
      <w:r>
        <w:br w:type="textWrapping"/>
      </w:r>
      <w:r>
        <w:t>改变发生在第三周。</w:t>
      </w:r>
      <w:r>
        <w:br w:type="textWrapping"/>
      </w:r>
      <w:r>
        <w:br w:type="textWrapping"/>
      </w:r>
      <w:r>
        <w:t>那天我一个人在洁净间里调试一个微流控泵头，泵头是用3D打印的树脂件拼起来的，里面塞了一小块PDMS做的单向阀膜。我之前在车库里做过类似的泵头，但用的是现成的微型隔膜泵，体积大、功耗高，而且噪音大得像一台老式缝纫机。</w:t>
      </w:r>
      <w:r>
        <w:br w:type="textWrapping"/>
      </w:r>
      <w:r>
        <w:br w:type="textWrapping"/>
      </w:r>
      <w:r>
        <w:t>新设计的泵头只有拇指大小，但有几个关键参数我一直调不好：阀膜的开启压力不够稳定，回流的量偏大，导致泵送的液体体积误差超过了百分之十五。</w:t>
      </w:r>
      <w:r>
        <w:br w:type="textWrapping"/>
      </w:r>
      <w:r>
        <w:br w:type="textWrapping"/>
      </w:r>
      <w:r>
        <w:t>我拆开泵头，把阀膜取出来拿到显微镜下看。阀膜是手工浇注的PDMS薄膜，厚度大概一百微米，表面有一些肉眼看不见的微小气孔。这些气孔在受压的时候会变形，导致阀膜的弹性模量不稳定。</w:t>
      </w:r>
      <w:r>
        <w:br w:type="textWrapping"/>
      </w:r>
      <w:r>
        <w:br w:type="textWrapping"/>
      </w:r>
      <w:r>
        <w:t>“如果用双层膜复合结构呢？”我自言自语地嘀咕了一句。</w:t>
      </w:r>
      <w:r>
        <w:br w:type="textWrapping"/>
      </w:r>
      <w:r>
        <w:br w:type="textWrapping"/>
      </w:r>
      <w:r>
        <w:t>“什么双层膜？”</w:t>
      </w:r>
      <w:r>
        <w:br w:type="textWrapping"/>
      </w:r>
      <w:r>
        <w:br w:type="textWrapping"/>
      </w:r>
      <w:r>
        <w:t>我被吓了一跳，回头一看，是顾教授。他不知道什么时候进来的，穿着一件灰白色的旧夹克，双手背在身后，笑眯眯地看着我。</w:t>
      </w:r>
      <w:r>
        <w:br w:type="textWrapping"/>
      </w:r>
      <w:r>
        <w:br w:type="textWrapping"/>
      </w:r>
      <w:r>
        <w:t>“顾教授，您怎么来了？”</w:t>
      </w:r>
      <w:r>
        <w:br w:type="textWrapping"/>
      </w:r>
      <w:r>
        <w:br w:type="textWrapping"/>
      </w:r>
      <w:r>
        <w:t>“路过，看见洁净间的灯还亮着。”他凑过来看了看显微镜下的阀膜，又看了看那个拆散的泵头，“你刚才说的双层膜，具体怎么搞？”</w:t>
      </w:r>
      <w:r>
        <w:br w:type="textWrapping"/>
      </w:r>
      <w:r>
        <w:br w:type="textWrapping"/>
      </w:r>
      <w:r>
        <w:t>我从抽屉里翻出一张草稿纸，画了个示意图。底层用厚度均匀的PDMS薄膜做密封层，上层贴一层聚酯薄膜做加强层，这样既保持了PDMS的生物相容性，又提高了机械强度。两层之间不需要额外的胶黏剂，用氧等离子体处理一下就能键合。</w:t>
      </w:r>
      <w:r>
        <w:br w:type="textWrapping"/>
      </w:r>
      <w:r>
        <w:br w:type="textWrapping"/>
      </w:r>
      <w:r>
        <w:t>顾教授看了那张草稿纸，没有说好，也没有说不好。他只是从口袋里掏出一支笔，在图的角落里写了两个字：试试。</w:t>
      </w:r>
      <w:r>
        <w:br w:type="textWrapping"/>
      </w:r>
      <w:r>
        <w:br w:type="textWrapping"/>
      </w:r>
      <w:r>
        <w:t>然后他把纸还给我，转身走了。走到门口的时候，他忽然停了一下，像是想起了什么。</w:t>
      </w:r>
      <w:r>
        <w:br w:type="textWrapping"/>
      </w:r>
      <w:r>
        <w:br w:type="textWrapping"/>
      </w:r>
      <w:r>
        <w:t>“对了，小周，那个泵头做好之后，你去跟小梁说一下。”他的语气很随意，“他正在写一个基金申请，里面有个微型泵的方案一直定不下来。你这个思路可以给他做个参考。”</w:t>
      </w:r>
      <w:r>
        <w:br w:type="textWrapping"/>
      </w:r>
      <w:r>
        <w:br w:type="textWrapping"/>
      </w:r>
      <w:r>
        <w:t>顾教授走后，我在洁净间里站了很久。洁净间里的空气是经过过滤的，没有任何气味，但我总觉得那天晚上的空气里有股淡淡的桂花香。</w:t>
      </w:r>
      <w:r>
        <w:br w:type="textWrapping"/>
      </w:r>
      <w:r>
        <w:br w:type="textWrapping"/>
      </w:r>
      <w:r>
        <w:t>泵头做出来用了五天。</w:t>
      </w:r>
      <w:r>
        <w:br w:type="textWrapping"/>
      </w:r>
      <w:r>
        <w:br w:type="textWrapping"/>
      </w:r>
      <w:r>
        <w:t>双层膜的效果比我想象的还好：开启压力的标准差从原来的百分之十二降到了百分之三，液体体积误差控制在百分之五以内，功耗只有原来那个隔膜泵的十分之一。我把泵头装在之前那套肿瘤标志物检测系统上跑了一遍，六个通道同时工作四十八小时，没有一个通道出问题。</w:t>
      </w:r>
      <w:r>
        <w:br w:type="textWrapping"/>
      </w:r>
      <w:r>
        <w:br w:type="textWrapping"/>
      </w:r>
      <w:r>
        <w:t>周四的组会上，我把泵头带去了。梁教授在看我的演示时，脸上的表情经历了一个很微妙的变化：从无所谓，到皱眉，再到若有所思。最后我说到泵头可以和芯片集成在一起，形成一个全集成化的微流控驱动模块时，他忽然开口了。</w:t>
      </w:r>
      <w:r>
        <w:br w:type="textWrapping"/>
      </w:r>
      <w:r>
        <w:br w:type="textWrapping"/>
      </w:r>
      <w:r>
        <w:t>“你这个驱动模块，尺寸多大？”</w:t>
      </w:r>
      <w:r>
        <w:br w:type="textWrapping"/>
      </w:r>
      <w:r>
        <w:br w:type="textWrapping"/>
      </w:r>
      <w:r>
        <w:t>“不带控制电路的话，两厘米乘三厘米，厚度五毫米。”</w:t>
      </w:r>
      <w:r>
        <w:br w:type="textWrapping"/>
      </w:r>
      <w:r>
        <w:br w:type="textWrapping"/>
      </w:r>
      <w:r>
        <w:t>“控制电路呢？”</w:t>
      </w:r>
      <w:r>
        <w:br w:type="textWrapping"/>
      </w:r>
      <w:r>
        <w:br w:type="textWrapping"/>
      </w:r>
      <w:r>
        <w:t>“控制电路可以用柔性PCB做，贴在背面，总厚度大概一厘米左右。”</w:t>
      </w:r>
      <w:r>
        <w:br w:type="textWrapping"/>
      </w:r>
      <w:r>
        <w:br w:type="textWrapping"/>
      </w:r>
      <w:r>
        <w:t>梁教授沉默了很久。整个会议室都很安静，博士生们你看看我、我看看你，大气都不敢出。我知道他们在想什么——这个从车库来的、连博士学位都没有的工程师，居然做出了他们念叨了大半年都没搞定的微型泵。</w:t>
      </w:r>
      <w:r>
        <w:br w:type="textWrapping"/>
      </w:r>
      <w:r>
        <w:br w:type="textWrapping"/>
      </w:r>
      <w:r>
        <w:t>“周工，”梁教授摘下眼镜擦了擦，重新戴上，声音还是那样又轻又慢，但语气里多了一种东西，我说不上来是什么，像是尊重，又像是释然，“你这个东西，发一篇文章没问题。”</w:t>
      </w:r>
      <w:r>
        <w:br w:type="textWrapping"/>
      </w:r>
      <w:r>
        <w:br w:type="textWrapping"/>
      </w:r>
      <w:r>
        <w:t>我说：“我不发文章，我只做产品。”</w:t>
      </w:r>
      <w:r>
        <w:br w:type="textWrapping"/>
      </w:r>
      <w:r>
        <w:br w:type="textWrapping"/>
      </w:r>
      <w:r>
        <w:t>梁教授看了我一眼，忽然笑了。那是我第一次见他笑，笑得很浅，但很真。</w:t>
      </w:r>
      <w:r>
        <w:br w:type="textWrapping"/>
      </w:r>
      <w:r>
        <w:br w:type="textWrapping"/>
      </w:r>
      <w:r>
        <w:t>“行，”他说，“那你做产品，我来发文章。各干各的，互不耽误。”</w:t>
      </w:r>
      <w:r>
        <w:br w:type="textWrapping"/>
      </w:r>
      <w:r>
        <w:br w:type="textWrapping"/>
      </w:r>
      <w:r>
        <w:t>那天晚上我请研究中心所有人吃烧烤，在校门口那家开了十几年的老店。羊肉串烤得焦香，蒜蓉生蚝的汁水在锡纸上滋滋作响。梁教授喝了两瓶啤酒之后，话忽然多了起来，拉着我的手说他当年在斯坦福做博士后的那些事，说他导师怎么逼着他改论文，说他回国之前纠结了整整一年。</w:t>
      </w:r>
      <w:r>
        <w:br w:type="textWrapping"/>
      </w:r>
      <w:r>
        <w:br w:type="textWrapping"/>
      </w:r>
      <w:r>
        <w:t>“你知道吗，周工，”他晃着啤酒瓶对我说，目光有些放空，“我在国外待了八年，最怕的不是实验做不出来，是怕做出来了没人用。发了顶刊又怎样？审稿人夸你两句，然后你的论文就躺在数据库里落灰，一辈子也没人引用几次。”</w:t>
      </w:r>
      <w:r>
        <w:br w:type="textWrapping"/>
      </w:r>
      <w:r>
        <w:br w:type="textWrapping"/>
      </w:r>
      <w:r>
        <w:t>我给他又开了一瓶酒，没接话。我知道这不是安慰的时候，他只是想说，仅此而已。</w:t>
      </w:r>
      <w:r>
        <w:br w:type="textWrapping"/>
      </w:r>
      <w:r>
        <w:br w:type="textWrapping"/>
      </w:r>
      <w:r>
        <w:t>“后来我想通了，”他自顾自地说，声音低了下去，“做科研就像做菜。你研究的是刀工、火候、调味，你的论文发表在高档美食杂志上。但真正的食客不在乎这些，他们只在乎菜好不好吃。所以你来了，我反而松了口气——终于有人愿意把这个菜端出厨房了。”</w:t>
      </w:r>
      <w:r>
        <w:br w:type="textWrapping"/>
      </w:r>
      <w:r>
        <w:br w:type="textWrapping"/>
      </w:r>
      <w:r>
        <w:t>喝到后来，几个博士生也开始放飞自我。有个叫小林的女生，做的是电化学传感器，平时话很少，见面只会腼腆地笑笑。那天她喝了两杯酒之后，忽然冒出一句：“周工，你那个泵头的三维模型能发给我吗？我想把它集成到我那个传感器里。”</w:t>
      </w:r>
      <w:r>
        <w:br w:type="textWrapping"/>
      </w:r>
      <w:r>
        <w:br w:type="textWrapping"/>
      </w:r>
      <w:r>
        <w:t>“行。”</w:t>
      </w:r>
      <w:r>
        <w:br w:type="textWrapping"/>
      </w:r>
      <w:r>
        <w:br w:type="textWrapping"/>
      </w:r>
      <w:r>
        <w:t>“而且你能不能教我怎么画那种工程图？我一直不太会标公差。”</w:t>
      </w:r>
      <w:r>
        <w:br w:type="textWrapping"/>
      </w:r>
      <w:r>
        <w:br w:type="textWrapping"/>
      </w:r>
      <w:r>
        <w:t>“可以，明天下午我正好没事。”</w:t>
      </w:r>
      <w:r>
        <w:br w:type="textWrapping"/>
      </w:r>
      <w:r>
        <w:br w:type="textWrapping"/>
      </w:r>
      <w:r>
        <w:t>小林开心得像个捡到糖的孩子，端着酒杯跟我碰了一下，然后一仰头全干了。喝完咳嗽了两声，脸涨得通红。</w:t>
      </w:r>
      <w:r>
        <w:br w:type="textWrapping"/>
      </w:r>
      <w:r>
        <w:br w:type="textWrapping"/>
      </w:r>
      <w:r>
        <w:t>组会过后，我在研究中心的处境发生了微妙的变化。之前大家对我客气但疏远，现在开始有人主动来找我聊技术问题了。</w:t>
      </w:r>
      <w:r>
        <w:br w:type="textWrapping"/>
      </w:r>
      <w:r>
        <w:br w:type="textWrapping"/>
      </w:r>
      <w:r>
        <w:t>有人问PCB layout的技巧，有人问嵌入式系统的低功耗设计，还有人问怎么把一个实验室的手工原型变成一个可以小批量生产的产品。这些问题在工程师圈子里都是基本功，但在学者圈子里，每一项都是一门需要从头学起的功课。</w:t>
      </w:r>
      <w:r>
        <w:br w:type="textWrapping"/>
      </w:r>
      <w:r>
        <w:br w:type="textWrapping"/>
      </w:r>
      <w:r>
        <w:t>我也从他们身上学到了很多。博士生张浩然教我如何在芯片表面修饰抗体，那种化学反应的精细程度远远超出了我之前的认知。技术员老赵教我操作那台扫描电镜，一个样品要喷金、抽真空、调聚焦，整个流程下来小半个小时。就连梁教授也时不时来找我讨论，他会从学术的角度给我指出一些我没想到的方向——比如用机器学习算法来校正微流控芯片的批次差异。</w:t>
      </w:r>
      <w:r>
        <w:br w:type="textWrapping"/>
      </w:r>
      <w:r>
        <w:br w:type="textWrapping"/>
      </w:r>
      <w:r>
        <w:t>我们像两块拼图，原本以为是不同的形状，靠近了才发现边缘恰好吻合。</w:t>
      </w:r>
      <w:r>
        <w:br w:type="textWrapping"/>
      </w:r>
      <w:r>
        <w:br w:type="textWrapping"/>
      </w:r>
      <w:r>
        <w:t>三</w:t>
      </w:r>
      <w:r>
        <w:br w:type="textWrapping"/>
      </w:r>
      <w:r>
        <w:br w:type="textWrapping"/>
      </w:r>
      <w:r>
        <w:t>第四个月，一个意外的访客打破了这种渐入佳境的平静。</w:t>
      </w:r>
      <w:r>
        <w:br w:type="textWrapping"/>
      </w:r>
      <w:r>
        <w:br w:type="textWrapping"/>
      </w:r>
      <w:r>
        <w:t>那天下午我正在洁净间里做实验，手机震了几下，没接。等出来一看，是楚云舒打来的，连着打了三个。我正准备回拨，她又打过来了。</w:t>
      </w:r>
      <w:r>
        <w:br w:type="textWrapping"/>
      </w:r>
      <w:r>
        <w:br w:type="textWrapping"/>
      </w:r>
      <w:r>
        <w:t>“周工，你现在方便吗？”她的声音听起来不太对劲，比平时快了很多，像是一口气说了很多话之后那种急促。</w:t>
      </w:r>
      <w:r>
        <w:br w:type="textWrapping"/>
      </w:r>
      <w:r>
        <w:br w:type="textWrapping"/>
      </w:r>
      <w:r>
        <w:t>“你说。”</w:t>
      </w:r>
      <w:r>
        <w:br w:type="textWrapping"/>
      </w:r>
      <w:r>
        <w:br w:type="textWrapping"/>
      </w:r>
      <w:r>
        <w:t>“我那个客户，新能源充电桩的公司，你还记得吗？”</w:t>
      </w:r>
      <w:r>
        <w:br w:type="textWrapping"/>
      </w:r>
      <w:r>
        <w:br w:type="textWrapping"/>
      </w:r>
      <w:r>
        <w:t>“记得。”</w:t>
      </w:r>
      <w:r>
        <w:br w:type="textWrapping"/>
      </w:r>
      <w:r>
        <w:br w:type="textWrapping"/>
      </w:r>
      <w:r>
        <w:t>“他们出事了。一个充电站在浙江那边起火了，虽然没有人员伤亡，但整个充电桩都烧了。消防部门的初步调查说是电气故障，充电桩厂商把责任推给了供电质量，供电公司说是充电桩设计有问题。现在两边互相扯皮，客户那边焦头烂额。”</w:t>
      </w:r>
      <w:r>
        <w:br w:type="textWrapping"/>
      </w:r>
      <w:r>
        <w:br w:type="textWrapping"/>
      </w:r>
      <w:r>
        <w:t>我皱了皱眉。充电桩起火这种事可大可小，但一旦上了新闻，对一家创业公司来说可能就是灭顶之灾。</w:t>
      </w:r>
      <w:r>
        <w:br w:type="textWrapping"/>
      </w:r>
      <w:r>
        <w:br w:type="textWrapping"/>
      </w:r>
      <w:r>
        <w:t>“他们需要我做什么？”</w:t>
      </w:r>
      <w:r>
        <w:br w:type="textWrapping"/>
      </w:r>
      <w:r>
        <w:br w:type="textWrapping"/>
      </w:r>
      <w:r>
        <w:t>“他们在找第三方专家做失效分析。我第一个就想到了你。”楚云舒顿了一下，“但是周工，这次的情况比上次复杂得多。消防部门、保险公司、还有两家公司的法务团队都会在场，你可能要面对很多质疑和盘问。你确定要接吗？”</w:t>
      </w:r>
      <w:r>
        <w:br w:type="textWrapping"/>
      </w:r>
      <w:r>
        <w:br w:type="textWrapping"/>
      </w:r>
      <w:r>
        <w:t>我在洁净间门口的椅子上坐了下来，想了大概十秒钟。</w:t>
      </w:r>
      <w:r>
        <w:br w:type="textWrapping"/>
      </w:r>
      <w:r>
        <w:br w:type="textWrapping"/>
      </w:r>
      <w:r>
        <w:t>“接。”</w:t>
      </w:r>
      <w:r>
        <w:br w:type="textWrapping"/>
      </w:r>
      <w:r>
        <w:br w:type="textWrapping"/>
      </w:r>
      <w:r>
        <w:t>“你不怕搞砸了？”</w:t>
      </w:r>
      <w:r>
        <w:br w:type="textWrapping"/>
      </w:r>
      <w:r>
        <w:br w:type="textWrapping"/>
      </w:r>
      <w:r>
        <w:t>“怕。”我说，“但你上次不是说了吗？技术就是最好的发票。”</w:t>
      </w:r>
      <w:r>
        <w:br w:type="textWrapping"/>
      </w:r>
      <w:r>
        <w:br w:type="textWrapping"/>
      </w:r>
      <w:r>
        <w:t>楚云舒在电话那头笑了，笑声很轻，但很真。</w:t>
      </w:r>
      <w:r>
        <w:br w:type="textWrapping"/>
      </w:r>
      <w:r>
        <w:br w:type="textWrapping"/>
      </w:r>
      <w:r>
        <w:t>“那我安排时间，到时候来接你。”</w:t>
      </w:r>
      <w:r>
        <w:br w:type="textWrapping"/>
      </w:r>
      <w:r>
        <w:br w:type="textWrapping"/>
      </w:r>
      <w:r>
        <w:t>挂了电话，我靠在椅背上，看着洁净间玻璃上倒映出来的自己。头发比半年前长了，眼神比半年前亮了，身上穿着一件印着某次学术会议logo的深蓝色Polo衫，胸口的口袋里别着工牌，上面印着几个字——“转化医学研究中心”。</w:t>
      </w:r>
      <w:r>
        <w:br w:type="textWrapping"/>
      </w:r>
      <w:r>
        <w:br w:type="textWrapping"/>
      </w:r>
      <w:r>
        <w:t>我忽然想起半年前那个失业的我，坐在车库的折叠椅上，手里攥着烙铁，面前是那块怎么都调不通的电路板。那时候我以为自己的人生已经走到了一条死胡同的尽头，没想到那条胡同的尽头是一堵墙，而那堵墙上恰好有一扇门。</w:t>
      </w:r>
      <w:r>
        <w:br w:type="textWrapping"/>
      </w:r>
      <w:r>
        <w:br w:type="textWrapping"/>
      </w:r>
      <w:r>
        <w:t>门是焊的。焊点圆润，棱角分明。</w:t>
      </w:r>
      <w:r>
        <w:br w:type="textWrapping"/>
      </w:r>
      <w:r>
        <w:br w:type="textWrapping"/>
      </w:r>
      <w:r>
        <w:t>充电桩的案子比我想的要大得多。</w:t>
      </w:r>
      <w:r>
        <w:br w:type="textWrapping"/>
      </w:r>
      <w:r>
        <w:br w:type="textWrapping"/>
      </w:r>
      <w:r>
        <w:t>楚云舒发来的资料堆满了整整一个文件夹。事发充电站在浙江嘉兴，十二个直流快充桩，去年十月投运，到今年五月起火，刚好过了八个月。起火的是三号桩，消防部门的初步报告写得很克制，用了“不排除电气故障引发火灾”这种标准措辞，但内部流出来的照片我看了——整台桩烧得只剩下一个铁壳子，内部线路全部熔融，连PCB都碳化了，根本看不出原始形态。</w:t>
      </w:r>
      <w:r>
        <w:br w:type="textWrapping"/>
      </w:r>
      <w:r>
        <w:br w:type="textWrapping"/>
      </w:r>
      <w:r>
        <w:t>我在实验室的工位上对着这些照片发了很久的呆。梁教授路过的时候看了一眼我的屏幕，眉心跳了一下。</w:t>
      </w:r>
      <w:r>
        <w:br w:type="textWrapping"/>
      </w:r>
      <w:r>
        <w:br w:type="textWrapping"/>
      </w:r>
      <w:r>
        <w:t>“烧成这样了，怎么做失效分析？”</w:t>
      </w:r>
      <w:r>
        <w:br w:type="textWrapping"/>
      </w:r>
      <w:r>
        <w:br w:type="textWrapping"/>
      </w:r>
      <w:r>
        <w:t>“逆向重建。”我说，“就像考古，从灰烬里还原出它死之前的样子。”</w:t>
      </w:r>
      <w:r>
        <w:br w:type="textWrapping"/>
      </w:r>
      <w:r>
        <w:br w:type="textWrapping"/>
      </w:r>
      <w:r>
        <w:t>梁教授若有所思地点了点头，没再问。他最近对我的态度变得很微妙——不是客气，而是一种介于好奇和尊重之间的东西，类似于看见一个江湖郎中进了三甲医院，原本等着看他露怯，结果他真治好了几个病人，只好承认这门手艺确实有用。</w:t>
      </w:r>
      <w:r>
        <w:br w:type="textWrapping"/>
      </w:r>
      <w:r>
        <w:br w:type="textWrapping"/>
      </w:r>
      <w:r>
        <w:t>出发去嘉兴的前一天，我给陈瑶打了个电话。</w:t>
      </w:r>
      <w:r>
        <w:br w:type="textWrapping"/>
      </w:r>
      <w:r>
        <w:br w:type="textWrapping"/>
      </w:r>
      <w:r>
        <w:t>“又要出差？”她的声音里带着一种很熟悉的情绪，不是抱怨，是那种“我知道你非去不可但我就是不太高兴”的拧巴。</w:t>
      </w:r>
      <w:r>
        <w:br w:type="textWrapping"/>
      </w:r>
      <w:r>
        <w:br w:type="textWrapping"/>
      </w:r>
      <w:r>
        <w:t>“就两天，最多三天。”</w:t>
      </w:r>
      <w:r>
        <w:br w:type="textWrapping"/>
      </w:r>
      <w:r>
        <w:br w:type="textWrapping"/>
      </w:r>
      <w:r>
        <w:t>“你那车库里的东西怎么办？王婶昨天又来找了，说她家酸菜坛子的温度显示不正常。”</w:t>
      </w:r>
      <w:r>
        <w:br w:type="textWrapping"/>
      </w:r>
      <w:r>
        <w:br w:type="textWrapping"/>
      </w:r>
      <w:r>
        <w:t>“你跟她说，把传感器拔下来重新插一下就好，接触不良。”</w:t>
      </w:r>
      <w:r>
        <w:br w:type="textWrapping"/>
      </w:r>
      <w:r>
        <w:br w:type="textWrapping"/>
      </w:r>
      <w:r>
        <w:t>“你让我跟她说？”陈瑶的语气瞬间拔高了八度，“周远山，你让我一个护士去跟隔壁老太太讲传感器？”</w:t>
      </w:r>
      <w:r>
        <w:br w:type="textWrapping"/>
      </w:r>
      <w:r>
        <w:br w:type="textWrapping"/>
      </w:r>
      <w:r>
        <w:t>我笑出了声。老婆很少叫我全名，一旦叫了，就意味着她已经在发火的边缘徘徊了。我赶紧安抚了几句，说等我回来再处理。挂了电话，心里忽然涌上一阵暖意，那种在陌生城市打拼时忽然想起有人在等你回家的温暖。</w:t>
      </w:r>
      <w:r>
        <w:br w:type="textWrapping"/>
      </w:r>
      <w:r>
        <w:br w:type="textWrapping"/>
      </w:r>
      <w:r>
        <w:t>第二天一早，楚云舒开车来接我。她换了一辆深灰色的沃尔沃，比上次那辆白色的稳重了不少，车里有一股淡淡的木质香水味。我坐在副驾驶，把背包放在脚下，里面装着我的笔记本电脑、几样趁手的工具和两块备用电源。</w:t>
      </w:r>
      <w:r>
        <w:br w:type="textWrapping"/>
      </w:r>
      <w:r>
        <w:br w:type="textWrapping"/>
      </w:r>
      <w:r>
        <w:t>“客户那边的情况，我再跟你对齐一下。”楚云舒一边开车一边说，语速比平时快了百分之三十，“充电桩厂商叫迅捷能源，老板姓方，四十二岁，之前在大厂做电源管理，三年前出来创业。供电公司是国网嘉兴供电公司。现在双方的主要分歧在于——充电桩厂商说是供电质量有问题，供电公司说是充电桩的设计缺陷。”</w:t>
      </w:r>
      <w:r>
        <w:br w:type="textWrapping"/>
      </w:r>
      <w:r>
        <w:br w:type="textWrapping"/>
      </w:r>
      <w:r>
        <w:t>“有没有可能两边都有问题？”</w:t>
      </w:r>
      <w:r>
        <w:br w:type="textWrapping"/>
      </w:r>
      <w:r>
        <w:br w:type="textWrapping"/>
      </w:r>
      <w:r>
        <w:t>“有可能。”楚云舒瞥了我一眼，“但你要是在会上这么说，两边都会恨你。”</w:t>
      </w:r>
      <w:r>
        <w:br w:type="textWrapping"/>
      </w:r>
      <w:r>
        <w:br w:type="textWrapping"/>
      </w:r>
      <w:r>
        <w:t>“那我要怎么说？”</w:t>
      </w:r>
      <w:r>
        <w:br w:type="textWrapping"/>
      </w:r>
      <w:r>
        <w:br w:type="textWrapping"/>
      </w:r>
      <w:r>
        <w:t>“你什么都不用说。”她的语气很笃定，“你只需要把你看到的事实讲清楚就行。结论让他们自己下。”</w:t>
      </w:r>
      <w:r>
        <w:br w:type="textWrapping"/>
      </w:r>
      <w:r>
        <w:br w:type="textWrapping"/>
      </w:r>
      <w:r>
        <w:t>车上了高速之后，楚云舒打开了自适应巡航，整个人稍微放松了一些。我看了一眼她的侧脸，发现她的眼下有淡淡的青色，像是熬夜熬出来的。</w:t>
      </w:r>
      <w:r>
        <w:br w:type="textWrapping"/>
      </w:r>
      <w:r>
        <w:br w:type="textWrapping"/>
      </w:r>
      <w:r>
        <w:t>“你昨晚没睡好？”</w:t>
      </w:r>
      <w:r>
        <w:br w:type="textWrapping"/>
      </w:r>
      <w:r>
        <w:br w:type="textWrapping"/>
      </w:r>
      <w:r>
        <w:t>她愣了一下，下意识地伸手摸了摸自己的眼睛：“这么明显吗？”</w:t>
      </w:r>
      <w:r>
        <w:br w:type="textWrapping"/>
      </w:r>
      <w:r>
        <w:br w:type="textWrapping"/>
      </w:r>
      <w:r>
        <w:t>“明显。”</w:t>
      </w:r>
      <w:r>
        <w:br w:type="textWrapping"/>
      </w:r>
      <w:r>
        <w:br w:type="textWrapping"/>
      </w:r>
      <w:r>
        <w:t>沉默了几秒。楚云舒的手指在方向盘上轻轻叩了两下，像是在做一个艰难的决定。然后她说：“周工，我跟你说个实话，你别笑话我。”</w:t>
      </w:r>
      <w:r>
        <w:br w:type="textWrapping"/>
      </w:r>
      <w:r>
        <w:br w:type="textWrapping"/>
      </w:r>
      <w:r>
        <w:t>“你说。”</w:t>
      </w:r>
      <w:r>
        <w:br w:type="textWrapping"/>
      </w:r>
      <w:r>
        <w:br w:type="textWrapping"/>
      </w:r>
      <w:r>
        <w:t>“这个客户，是我入行以来第一个独立承揽的项目。”她的声音低了下去，像是在跟自己说话，“两年了，从尽调到立项，从谈判到投后，我一手跟下来的。如果因为这次起火事件导致他们对簿公堂，甚至公司倒闭，我的职业生涯基本上也就到头了。”</w:t>
      </w:r>
      <w:r>
        <w:br w:type="textWrapping"/>
      </w:r>
      <w:r>
        <w:br w:type="textWrapping"/>
      </w:r>
      <w:r>
        <w:t>我看着她，忽然觉得这个投行副总裁也不是我想象中那种高高在上的样子。她也会怕，也会焦虑，也会在深夜辗转反侧，担心自己一手托起来的东西会碎在自己手里。</w:t>
      </w:r>
      <w:r>
        <w:br w:type="textWrapping"/>
      </w:r>
      <w:r>
        <w:br w:type="textWrapping"/>
      </w:r>
      <w:r>
        <w:t>“所以，”她深吸了一口气，转过头来看我一眼，眼神里有一丝我从未见过的脆弱，“这件事对我来说很重要。你对我来说也很重要。”</w:t>
      </w:r>
      <w:r>
        <w:br w:type="textWrapping"/>
      </w:r>
      <w:r>
        <w:br w:type="textWrapping"/>
      </w:r>
      <w:r>
        <w:t>车里的空气忽然变得有点奇怪。不是暧昧，是一种比暧昧更复杂的东西——两个成年人在某个关键时刻发现彼此的命运被一根细线拴在了一起，谁都不能掉链子。</w:t>
      </w:r>
      <w:r>
        <w:br w:type="textWrapping"/>
      </w:r>
      <w:r>
        <w:br w:type="textWrapping"/>
      </w:r>
      <w:r>
        <w:t>我把视线移回挡风玻璃，说了一句很笨的话：“我尽量不让你失望。”</w:t>
      </w:r>
      <w:r>
        <w:br w:type="textWrapping"/>
      </w:r>
      <w:r>
        <w:br w:type="textWrapping"/>
      </w:r>
      <w:r>
        <w:t>楚云舒没接话。她打开了收音机，里面在放一首老歌，张学友的《一路上有你》。她没换台。</w:t>
      </w:r>
      <w:r>
        <w:br w:type="textWrapping"/>
      </w:r>
      <w:r>
        <w:br w:type="textWrapping"/>
      </w:r>
      <w:r>
        <w:t>嘉兴的那个充电站在一个物流园里面，周围全是来来往往的大货车。事发后三号桩被围了起来，拉了一圈警戒线，旁边的二号和四号桩也已经停用了。我到的时候，现场已经站了七八个人，穿着不同颜色的安全帽和反光背心，分成两拨，泾渭分明。</w:t>
      </w:r>
      <w:r>
        <w:br w:type="textWrapping"/>
      </w:r>
      <w:r>
        <w:br w:type="textWrapping"/>
      </w:r>
      <w:r>
        <w:t>左边那拨人胸前印着“迅捷能源”的logo，为首的是一个四十出头的男人，肤色偏黑，戴着一副无框眼镜，表情很严肃。他看见楚云舒，快步走过来，伸出手。</w:t>
      </w:r>
      <w:r>
        <w:br w:type="textWrapping"/>
      </w:r>
      <w:r>
        <w:br w:type="textWrapping"/>
      </w:r>
      <w:r>
        <w:t>“楚总，辛苦了。”</w:t>
      </w:r>
      <w:r>
        <w:br w:type="textWrapping"/>
      </w:r>
      <w:r>
        <w:br w:type="textWrapping"/>
      </w:r>
      <w:r>
        <w:t>“方总。”楚云舒和他握了握手，然后侧身介绍我，“这是我们请的技术专家，周远山周工。”</w:t>
      </w:r>
      <w:r>
        <w:br w:type="textWrapping"/>
      </w:r>
      <w:r>
        <w:br w:type="textWrapping"/>
      </w:r>
      <w:r>
        <w:t>方总看了我一眼，眼神里有一丝审视的意味。这很正常，我现在的样子确实不太像一个专家——Polo衫、工装裤、运动鞋，头发被风吹得乱七八糟，手里提着一个掉了一个轮的拉杆箱。</w:t>
      </w:r>
      <w:r>
        <w:br w:type="textWrapping"/>
      </w:r>
      <w:r>
        <w:br w:type="textWrapping"/>
      </w:r>
      <w:r>
        <w:t>“周工好，”他还是很有礼貌地跟我握了手，“听楚总说你在微流控和嵌入式系统方面很专业？”</w:t>
      </w:r>
      <w:r>
        <w:br w:type="textWrapping"/>
      </w:r>
      <w:r>
        <w:br w:type="textWrapping"/>
      </w:r>
      <w:r>
        <w:t>“微流控是我的主业，”我说，“但今天是做失效分析，两个方向不太一样。”</w:t>
      </w:r>
      <w:r>
        <w:br w:type="textWrapping"/>
      </w:r>
      <w:r>
        <w:br w:type="textWrapping"/>
      </w:r>
      <w:r>
        <w:t>方总笑了一下，笑得很公式化：“没关系，能请到你就已经很感谢了。”</w:t>
      </w:r>
      <w:r>
        <w:br w:type="textWrapping"/>
      </w:r>
      <w:r>
        <w:br w:type="textWrapping"/>
      </w:r>
      <w:r>
        <w:t>我听得出来他话里的潜台词——你一个做医疗检测的工程师来看充电桩起火，行不行啊？</w:t>
      </w:r>
      <w:r>
        <w:br w:type="textWrapping"/>
      </w:r>
      <w:r>
        <w:br w:type="textWrapping"/>
      </w:r>
      <w:r>
        <w:t>我没解释。解释没有用，证据才有用。</w:t>
      </w:r>
      <w:r>
        <w:br w:type="textWrapping"/>
      </w:r>
      <w:r>
        <w:br w:type="textWrapping"/>
      </w:r>
      <w:r>
        <w:t>第一天的勘查持续了六个小时。</w:t>
      </w:r>
      <w:r>
        <w:br w:type="textWrapping"/>
      </w:r>
      <w:r>
        <w:br w:type="textWrapping"/>
      </w:r>
      <w:r>
        <w:t>我在三号桩的残骸里足足蹲了四个小时，把这堆焦黑的金属和塑料一件一件地拆开、分类、拍照、标记。消防的人已经把明显的起火点和电气线路做了初步勘查，但他们更关注的是火源和蔓延路径，而不是失效的根本原因。我需要找的东西比这更细——细到一个焊盘、一条走线、一颗电容。</w:t>
      </w:r>
      <w:r>
        <w:br w:type="textWrapping"/>
      </w:r>
      <w:r>
        <w:br w:type="textWrapping"/>
      </w:r>
      <w:r>
        <w:t>充电桩的内部结构我一帧一帧地在脑子里重建。交流输入从电网进来，经过EMI滤波、整流、PFC校正，然后通过LLC谐振变换器转到高压直流，最后通过充电枪输出给车。这是一个典型的直流快充方案，拓扑结构不算复杂，但功率很大——单桩额定功率一百二十千瓦，内部温度很高，散热是最大的挑战。</w:t>
      </w:r>
      <w:r>
        <w:br w:type="textWrapping"/>
      </w:r>
      <w:r>
        <w:br w:type="textWrapping"/>
      </w:r>
      <w:r>
        <w:t>残骸里最让我注意的是PFC电感旁边的几个电解电容。它们的铝壳已经被高温烧得变形了，但其中有两颗的防爆阀没有完全打开，里面还残留了一些未干的电解液。我用螺丝刀撬开一颗，取出电解纸，在阳光底下仔细看了看。</w:t>
      </w:r>
      <w:r>
        <w:br w:type="textWrapping"/>
      </w:r>
      <w:r>
        <w:br w:type="textWrapping"/>
      </w:r>
      <w:r>
        <w:t>电解纸的颜色不太对了。正常的电解纸应该是淡黄色的，但这几片靠近正极引脚的纸已经变成了深褐色，边缘甚至有些发黑。</w:t>
      </w:r>
      <w:r>
        <w:br w:type="textWrapping"/>
      </w:r>
      <w:r>
        <w:br w:type="textWrapping"/>
      </w:r>
      <w:r>
        <w:t>“高温老化。”我自言自语。</w:t>
      </w:r>
      <w:r>
        <w:br w:type="textWrapping"/>
      </w:r>
      <w:r>
        <w:br w:type="textWrapping"/>
      </w:r>
      <w:r>
        <w:t>楚云舒蹲在我旁边，手里拿着一个记录本，已经写了好几页。她听见我说的话，停下笔：“什么意思？”</w:t>
      </w:r>
      <w:r>
        <w:br w:type="textWrapping"/>
      </w:r>
      <w:r>
        <w:br w:type="textWrapping"/>
      </w:r>
      <w:r>
        <w:t>“电解电容的工作温度每升高十度，寿命减一半。”我从包里掏出一个放大镜，把电解纸举到她面前，“你看这个颜色，说明这颗电容在失效之前已经在高温环境下工作了很长一段时间。它不是瞬间烧毁的，是慢慢老化的。”</w:t>
      </w:r>
      <w:r>
        <w:br w:type="textWrapping"/>
      </w:r>
      <w:r>
        <w:br w:type="textWrapping"/>
      </w:r>
      <w:r>
        <w:t>“那跟起火有什么关系？”</w:t>
      </w:r>
      <w:r>
        <w:br w:type="textWrapping"/>
      </w:r>
      <w:r>
        <w:br w:type="textWrapping"/>
      </w:r>
      <w:r>
        <w:t>“容值下降。”我说，“电解电容老化之后，容值会下降，ESR会上升。如果PFC级的电解电容容值下降，会导致母线电压纹波变大，纹波大了之后，后面的开关管可能会承受异常的电压应力——如果恰好开关管有质量问题或者余量不足，就可能击穿短路，引发起火。”</w:t>
      </w:r>
      <w:r>
        <w:br w:type="textWrapping"/>
      </w:r>
      <w:r>
        <w:br w:type="textWrapping"/>
      </w:r>
      <w:r>
        <w:t>楚云舒把这些话一字不漏地记了下来。</w:t>
      </w:r>
      <w:r>
        <w:br w:type="textWrapping"/>
      </w:r>
      <w:r>
        <w:br w:type="textWrapping"/>
      </w:r>
      <w:r>
        <w:t>方总一直在旁边听着，脸上的表情从一开始的审视慢慢变成了认真。等我说完，他走了过来，递给我一瓶水。</w:t>
      </w:r>
      <w:r>
        <w:br w:type="textWrapping"/>
      </w:r>
      <w:r>
        <w:br w:type="textWrapping"/>
      </w:r>
      <w:r>
        <w:t>“周工，”他叫我的语气和刚才不一样了，少了那种公式化的客气，多了一些真诚，“你刚才说的这些，我能不能理解为——是因为电容老化导致的？”</w:t>
      </w:r>
      <w:r>
        <w:br w:type="textWrapping"/>
      </w:r>
      <w:r>
        <w:br w:type="textWrapping"/>
      </w:r>
      <w:r>
        <w:t>“现在还不能下结论。”我说，“这只是我目前看到的一个线索。我还需要看整机的设计文件、BOM清单、老化测试报告，还有现场的其他桩。”我看了看手表，已经下午四点了，“今天先到这里，明天我去你们公司看资料。”</w:t>
      </w:r>
      <w:r>
        <w:br w:type="textWrapping"/>
      </w:r>
      <w:r>
        <w:br w:type="textWrapping"/>
      </w:r>
      <w:r>
        <w:t>方总点了点头，然后忽然问了一句让我有点意外的话：“周工，你之前是不是在华强北干过？”</w:t>
      </w:r>
      <w:r>
        <w:br w:type="textWrapping"/>
      </w:r>
      <w:r>
        <w:br w:type="textWrapping"/>
      </w:r>
      <w:r>
        <w:t>我愣了一下：“为什么这么问？”</w:t>
      </w:r>
      <w:r>
        <w:br w:type="textWrapping"/>
      </w:r>
      <w:r>
        <w:br w:type="textWrapping"/>
      </w:r>
      <w:r>
        <w:t>“手法太熟了。”他指了指我拆开的那堆零件，“一般人拆这种烧毁的板子，都是从外围往中心拆。你是从电源入口开始，沿着功率流一路拆到负载端，跟做解剖似的。”</w:t>
      </w:r>
      <w:r>
        <w:br w:type="textWrapping"/>
      </w:r>
      <w:r>
        <w:br w:type="textWrapping"/>
      </w:r>
      <w:r>
        <w:t>“做硬件的都这样。”我说。</w:t>
      </w:r>
      <w:r>
        <w:br w:type="textWrapping"/>
      </w:r>
      <w:bookmarkStart w:id="0" w:name="_GoBack"/>
      <w:bookmarkEnd w:id="0"/>
      <w:r>
        <w:br w:type="textWrapping"/>
      </w:r>
      <w:r>
        <w:rPr>
          <w:rFonts w:hint="default"/>
        </w:rPr>
        <w:t>“不是所有做硬件的都这样。”方总摇了摇头，没有再说什么。</w:t>
      </w:r>
    </w:p>
    <w:p w14:paraId="5F8C4F22">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晚上回到酒店，我把所有的照片和笔记整理了一遍。酒店的桌子太小了，我把笔记本电脑放在写字台上，旁边堆着充电器的残骸照片。楚云舒坐在床上，抱着她的笔记本电脑，也在整理今天的会议纪要。</w:t>
      </w:r>
    </w:p>
    <w:p w14:paraId="7092D1B6">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房间里很安静，只有键盘敲击的声音和中央空调的低频嗡鸣。</w:t>
      </w:r>
    </w:p>
    <w:p w14:paraId="324C1E0D">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“周工。”楚云舒忽然开口。</w:t>
      </w:r>
    </w:p>
    <w:p w14:paraId="1D9D6DAD">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“嗯？”</w:t>
      </w:r>
    </w:p>
    <w:p w14:paraId="719CF0B5">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“你觉得这个问题，到底在哪边？”</w:t>
      </w:r>
    </w:p>
    <w:p w14:paraId="3EF95B8F">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我想了想，说了一句很迂回的话：“一个系统出问题的时候，往往不是某一个零件坏了，而是系统本身的设计没有给零件留足够的余量。”</w:t>
      </w:r>
    </w:p>
    <w:p w14:paraId="0B9F9E4F">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“说人话。”</w:t>
      </w:r>
    </w:p>
    <w:p w14:paraId="704463E0">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充电桩本身的设计可能不够鲁棒。”我转过身，看着她的眼睛，“高温环境下电解电容的寿命问题，在电力电子领域不是秘密，成熟的方案都会做降额设计和寿命估算。如果迅捷能源在设计的时候没有充分考虑嘉兴这边夏季的高温，或者选用的电容本身就是低规格的消费级产品而不是工业级，那罪责就在他们。但如果国网提供的供电质量本身就有问题，比如谐波含量超标、电压波动过大，那罪责就在供电公司。”</w:t>
      </w:r>
    </w:p>
    <w:p w14:paraId="3F49A590">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“那到底是谁的问题？”</w:t>
      </w:r>
    </w:p>
    <w:p w14:paraId="0B8CBAF0">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“等我看了设计文件和现场数据再说。”</w:t>
      </w:r>
    </w:p>
    <w:p w14:paraId="7CAC2AF3">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楚云舒把笔记本电脑合上，靠在床头，闭了一会儿眼睛。酒店的灯光很柔和，在她脸上投下一层淡淡的光晕。我忽然注意到她的睫毛很长，涂了睫毛膏，但已经有点花了，大概是今天在现场被汗水弄的。</w:t>
      </w:r>
    </w:p>
    <w:p w14:paraId="3493D14F">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“楚总，”我说，“你这个睫毛膏是防水的吗？”</w:t>
      </w:r>
    </w:p>
    <w:p w14:paraId="157C1538">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她睁开眼睛，用一种“你认真的吗”的表情看着我。</w:t>
      </w:r>
    </w:p>
    <w:p w14:paraId="05221B0D">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“不防水。”她说。</w:t>
      </w:r>
    </w:p>
    <w:p w14:paraId="4B5B0460">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“那你明天最好换个防水的。嘉兴这边六月份湿度大，现场又热，你不防水的一出汗就花了，大花猫一样。”</w:t>
      </w:r>
    </w:p>
    <w:p w14:paraId="528DAD97">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楚云舒盯着我看了足足五秒钟，然后拿起床上的枕头就扔了过来。</w:t>
      </w:r>
    </w:p>
    <w:p w14:paraId="1E932D84">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我接住了。</w:t>
      </w:r>
    </w:p>
    <w:p w14:paraId="768852E5">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“周远山，你是真的不会聊天。”她说这话的时候，嘴角是翘着的。</w:t>
      </w:r>
    </w:p>
    <w:p w14:paraId="5D5215C8">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第二天在迅捷能源公司看资料，我差点把自己看瞎了。</w:t>
      </w:r>
    </w:p>
    <w:p w14:paraId="7AFD1BC0">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方总把整个项目的设计文档、测试报告、BOM清单和来料检验记录都调了出来，堆了整整一推车。我从早上九点看到下午三点，中间只吃了一个三明治。楚云舒在我旁边翻来料检验的部分，我翻设计文档和测试报告。</w:t>
      </w:r>
    </w:p>
    <w:p w14:paraId="4FF69E4D">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有一个问题引起了我的注意。</w:t>
      </w:r>
    </w:p>
    <w:p w14:paraId="5FF711DC">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BOM清单上写着电解电容的型号是“EKZE6R3ETD152MJ20S”，这是个日本化工的工业级电容，规格书上写着工作温度范围是-40℃到105℃，在105℃下的寿命是三千小时。这个规格不算差，但问题是——充电桩实际运行的时候，PFC电感旁边的温度我测过，残骸里还有温度标签，最高记录是九十多度。</w:t>
      </w:r>
    </w:p>
    <w:p w14:paraId="1DF44FEC">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九十多度对电解电容来说是什么概念？按照电容寿命的Arrhenius模型估算，九十度下的寿命大概是105度下的两到三倍，也就是六千到九千小时。按照这个充电站每天运行十二小时算，六千小时就是五百天，一年半左右。</w:t>
      </w:r>
    </w:p>
    <w:p w14:paraId="650ACA92">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这台桩运行了八个月。</w:t>
      </w:r>
    </w:p>
    <w:p w14:paraId="58CA72F8">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电容的寿命余量是够的。如果只是九十多度，八个月远远达不到电容的寿命终点。</w:t>
      </w:r>
    </w:p>
    <w:p w14:paraId="406ECCAF">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除非——实际温度比温度标签记录的温度更高。温度标签只能记录最高值，但它的响应速度慢，如果只是瞬间的高温脉冲，标签可能来不及变色。</w:t>
      </w:r>
    </w:p>
    <w:p w14:paraId="51E7976A">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我把这个问题先放了一放，继续看别的。</w:t>
      </w:r>
    </w:p>
    <w:p w14:paraId="2AF4F880">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然后我看到了软件工程师的测试日志。</w:t>
      </w:r>
    </w:p>
    <w:p w14:paraId="39888C29">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这份日志是写在公司内部wiki上的，时间戳是一年前。当时这个充电桩还在样机测试阶段，软件工程师记录了一个很有意思的现象：在特定的负载条件下，PFC的控制环路会出现振荡，导致母线电压波动幅度超过设计指标的百分之三十。他在日志里写了一句——“这个振荡看起来和电容的ESR有关，建议硬件组检查一下PFC级的电容选型。”</w:t>
      </w:r>
    </w:p>
    <w:p w14:paraId="3CB13F78">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硬件组的回复是：“已评估，电容选型没问题，请软件组优化控制算法。”</w:t>
      </w:r>
    </w:p>
    <w:p w14:paraId="4E24FB86">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我又看了看硬件组的评估报告。那份报告只有两页纸，没有附上任何测试数据，没有计算过程，只在结论栏里打了一个勾。</w:t>
      </w:r>
    </w:p>
    <w:p w14:paraId="01705E1B">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我把这份日志和评估报告都拍了照。</w:t>
      </w:r>
    </w:p>
    <w:p w14:paraId="0D3F8534">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方总下午来的时候，看到我在翻wiki，脸色变了一下。</w:t>
      </w:r>
    </w:p>
    <w:p w14:paraId="0B1218D6">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“周工，你找到了什么？”</w:t>
      </w:r>
    </w:p>
    <w:p w14:paraId="5250C02F">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我想了想，决定不直接回答。我把笔记本电脑转过来，屏幕上显示的是那份软件测试日志。</w:t>
      </w:r>
    </w:p>
    <w:p w14:paraId="5DA654A9">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“方总，这个振荡的问题，后来解决了吗？”</w:t>
      </w:r>
    </w:p>
    <w:p w14:paraId="027140F6">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方总的脸色变了。</w:t>
      </w:r>
    </w:p>
    <w:p w14:paraId="1A701DE4">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他看着屏幕上的那行字，沉默了很久。办公室里很安静，能听见空调出风口的呼呼声。他的助理站在门口，手里端着一杯咖啡，进退两难。</w:t>
      </w:r>
    </w:p>
    <w:p w14:paraId="33C809D8">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“解决了。”方总终于开口，声音有些沙哑，“软件组把控制算法优化了一下，振荡就消失了。”</w:t>
      </w:r>
    </w:p>
    <w:p w14:paraId="5AECEF40">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“那硬件组有没有重新评估电容的选型？”</w:t>
      </w:r>
    </w:p>
    <w:p w14:paraId="063A21C6">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“没有。因为软件解决了，我们就认为问题不存在了。”</w:t>
      </w:r>
    </w:p>
    <w:p w14:paraId="1657B987">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我看着他，忽然觉得有点心疼。这个人技术出身，在大厂做了很多年，出来创业，想把事情做好，但在压力和成本面前，还是选择了捷径。这个捷径在当时看起来是合理的、经济的、高效的，但后来它变成了一颗定时炸弹，埋在这个充电站里，默默地倒计时。</w:t>
      </w:r>
    </w:p>
    <w:p w14:paraId="043986E8">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“方总，我晚上把初步的分析意见发给你。”我合上电脑，站起来，“到时候我们再细聊。”</w:t>
      </w:r>
    </w:p>
    <w:p w14:paraId="39435C7A">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他张了张嘴，想说什么，最终只是点了点头。</w:t>
      </w:r>
    </w:p>
    <w:p w14:paraId="788FDB9A">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回上海的高铁上，楚云舒坐在我旁边，靠窗。窗外的风景从水乡变成了城郊，又从城郊变成了密集的高楼。她一上车就睡着了，头歪向我这边的方向，呼吸很均匀。我给她披了一件外套，是问列车员要的毯子，叠了叠垫在她脖子后面。</w:t>
      </w:r>
    </w:p>
    <w:p w14:paraId="2E821E0F">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她睡得很沉，大概是真的累了。</w:t>
      </w:r>
    </w:p>
    <w:p w14:paraId="5B0C6C40">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我打开电脑，开始写初步的分析报告。</w:t>
      </w:r>
    </w:p>
    <w:p w14:paraId="21ABC594">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报告写得很克制，只陈述事实，不下结论。我把现场勘查和文档审查的发现按照逻辑顺序排列出来，每一个发现都附上对应的证据——照片、文档截图、测试数据。最后留了一个开放性问题：究竟是电容选型余量不足，还是供电质量恶劣导致了异常温升？需要进一步的现场测试来确认。</w:t>
      </w:r>
    </w:p>
    <w:p w14:paraId="42E8C99E">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写完之后我靠在椅背上，看着窗外的风景发呆。高铁经过一片农田，田里的水稻绿得发亮，几个农民戴着草帽在地里弯腰干活。这个画面让我忽然想起父亲以前说过的一句话——“做技术的人，就像农民种地，你糊弄地皮，地皮就糊弄你的肚皮。”</w:t>
      </w:r>
    </w:p>
    <w:p w14:paraId="73860532">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方总没有糊弄，他只是在地皮和肚皮之间做了一个在当时看来最合理的取舍。但这个取舍的代价，可能是一整个充电站，可能是一家公司，可能是很多人对电动汽车充电安全的信任。</w:t>
      </w:r>
    </w:p>
    <w:p w14:paraId="0BB7D0AB">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高铁的速度显示在车厢尽头的LED屏上：三百零五公里每小时。</w:t>
      </w:r>
    </w:p>
    <w:p w14:paraId="762568DC">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窗外的农田一闪而过。</w:t>
      </w:r>
    </w:p>
    <w:p w14:paraId="6799A9C2">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我合上电脑，转过头看了一眼熟睡的楚云舒。她的眉头微微皱着，即使在梦里也没有完全放松。我想起她在车里说的那句话——“你对我来说也很重要。”一个投行副总裁，对一个月薪不过万的工程师说出这种话，不是客套，是交付。她把职业生涯的筹码押在了我的专业判断上，而我的专业判断，最终指向了一个谁都不想面对的真相。</w:t>
      </w:r>
    </w:p>
    <w:p w14:paraId="05619B4E">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列车广播响起，前方到站：上海虹桥。</w:t>
      </w:r>
    </w:p>
    <w:p w14:paraId="1343C107">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我把毯子又掖了掖。楚云舒动了动，没有醒。</w:t>
      </w:r>
    </w:p>
    <w:p w14:paraId="2D58CD3C">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窗外，城市的轮廓重新浮现，高楼的玻璃幕墙反射着傍晚的阳光，像无数面镜子，映照着每一个在自己的战场上挣扎的人。而我，不过是其中一个焊工，用烙铁和锡丝，在别人看不见的地方，修补着这个庞大机器的细小裂痕。</w:t>
      </w:r>
    </w:p>
    <w:p w14:paraId="76155B0B">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有些裂痕能补，有些不能。</w:t>
      </w:r>
    </w:p>
    <w:p w14:paraId="487E0E3C">
      <w:pPr>
        <w:pStyle w:val="30"/>
        <w:keepNext w:val="0"/>
        <w:keepLines w:val="0"/>
        <w:widowControl/>
        <w:suppressLineNumbers w:val="0"/>
        <w:shd w:val="clear" w:fill="FFFFFF"/>
        <w:spacing w:before="160" w:beforeAutospacing="0" w:after="160" w:afterAutospacing="0"/>
        <w:ind w:left="0" w:right="0" w:firstLine="0"/>
        <w:rPr>
          <w:rFonts w:hint="default"/>
        </w:rPr>
      </w:pPr>
      <w:r>
        <w:rPr>
          <w:rFonts w:hint="default"/>
        </w:rPr>
        <w:t>但至少，我试过了。</w:t>
      </w:r>
    </w:p>
    <w:p w14:paraId="1BD83D73">
      <w:pPr>
        <w:pStyle w:val="30"/>
        <w:keepNext w:val="0"/>
        <w:keepLines w:val="0"/>
        <w:widowControl/>
        <w:suppressLineNumbers w:val="0"/>
        <w:shd w:val="clear" w:fill="FFFFFF"/>
        <w:spacing w:before="160" w:beforeAutospacing="0" w:after="160" w:afterAutospacing="0"/>
        <w:ind w:left="0" w:right="0" w:firstLine="0"/>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E8E692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rPr>
      <w:sz w:val="24"/>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7824</Words>
  <Characters>7925</Characters>
  <Lines>0</Lines>
  <Paragraphs>0</Paragraphs>
  <TotalTime>2</TotalTime>
  <ScaleCrop>false</ScaleCrop>
  <LinksUpToDate>false</LinksUpToDate>
  <CharactersWithSpaces>7928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非科班oi晓山（说做就做）</cp:lastModifiedBy>
  <dcterms:modified xsi:type="dcterms:W3CDTF">2026-04-26T14:41:46Z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eyJoZGlkIjoiYzVmZTA3M2RhNmI1ZTJmZTZjYTcwOWE4NmY2NzMzZDEiLCJ1c2VySWQiOiIxNzI1NTIzMzI2In0=</vt:lpwstr>
  </property>
  <property fmtid="{D5CDD505-2E9C-101B-9397-08002B2CF9AE}" pid="3" name="KSOProductBuildVer">
    <vt:lpwstr>2052-12.1.0.25865</vt:lpwstr>
  </property>
  <property fmtid="{D5CDD505-2E9C-101B-9397-08002B2CF9AE}" pid="4" name="ICV">
    <vt:lpwstr>3BE878206C9340389A025BBA6D8D0E17_12</vt:lpwstr>
  </property>
</Properties>
</file>